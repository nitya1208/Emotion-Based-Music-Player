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978987" w14:textId="77777777" w:rsidR="00B70D49" w:rsidRDefault="00B70D49">
      <w:pPr>
        <w:widowControl w:val="0"/>
        <w:spacing w:after="0" w:line="276" w:lineRule="auto"/>
      </w:pPr>
    </w:p>
    <w:p w14:paraId="4883EBDD" w14:textId="77777777" w:rsidR="00B70D49" w:rsidRDefault="00760BD2">
      <w:pPr>
        <w:widowControl w:val="0"/>
        <w:spacing w:after="0" w:line="276" w:lineRule="auto"/>
        <w:jc w:val="center"/>
        <w:rPr>
          <w:rFonts w:ascii="Times New Roman" w:eastAsia="Times New Roman" w:hAnsi="Times New Roman" w:cs="Times New Roman"/>
          <w:b/>
          <w:sz w:val="28"/>
          <w:szCs w:val="28"/>
          <w:lang w:val="en-US"/>
        </w:rPr>
      </w:pPr>
      <w:r>
        <w:rPr>
          <w:rFonts w:ascii="Times New Roman" w:eastAsia="Times New Roman" w:hAnsi="Times New Roman" w:cs="Times New Roman"/>
          <w:b/>
          <w:bCs/>
          <w:sz w:val="36"/>
          <w:szCs w:val="36"/>
          <w:lang w:val="en-US"/>
        </w:rPr>
        <w:t>Face emotion based on music using deep learning</w:t>
      </w:r>
    </w:p>
    <w:p w14:paraId="07FC65BD" w14:textId="77777777" w:rsidR="00B70D49" w:rsidRDefault="00B70D49">
      <w:pPr>
        <w:jc w:val="both"/>
        <w:rPr>
          <w:rFonts w:ascii="Times New Roman" w:eastAsia="Times New Roman" w:hAnsi="Times New Roman" w:cs="Times New Roman"/>
          <w:b/>
          <w:sz w:val="28"/>
          <w:szCs w:val="28"/>
        </w:rPr>
      </w:pPr>
    </w:p>
    <w:p w14:paraId="78D7BF13" w14:textId="77777777" w:rsidR="00B70D49" w:rsidRDefault="00760BD2">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OBJECTIVE:</w:t>
      </w:r>
    </w:p>
    <w:p w14:paraId="07CA3DAF" w14:textId="77777777" w:rsidR="00B70D49" w:rsidRDefault="00760BD2">
      <w:pPr>
        <w:jc w:val="both"/>
        <w:rPr>
          <w:rFonts w:ascii="Times New Roman" w:eastAsia="Times New Roman" w:hAnsi="Times New Roman" w:cs="Times New Roman"/>
          <w:b/>
          <w:sz w:val="28"/>
          <w:szCs w:val="28"/>
          <w:lang w:val="en-US"/>
        </w:rPr>
      </w:pPr>
      <w:r>
        <w:rPr>
          <w:rFonts w:ascii="Times New Roman" w:eastAsia="Times New Roman" w:hAnsi="Times New Roman" w:cs="Times New Roman"/>
          <w:color w:val="000000"/>
          <w:sz w:val="28"/>
          <w:szCs w:val="28"/>
        </w:rPr>
        <w:t xml:space="preserve">The objective of this project is to develop Automatic Facial Expression Recognition System which can take human facial images containing some expression as input and recognize and </w:t>
      </w:r>
      <w:r>
        <w:rPr>
          <w:rFonts w:ascii="Times New Roman" w:eastAsia="Times New Roman" w:hAnsi="Times New Roman" w:cs="Times New Roman"/>
          <w:color w:val="000000"/>
          <w:sz w:val="28"/>
          <w:szCs w:val="28"/>
        </w:rPr>
        <w:t>classify it into seven different expression classes such as happy, sad, anger, disgust.</w:t>
      </w:r>
      <w:r>
        <w:rPr>
          <w:rFonts w:ascii="Times New Roman" w:eastAsia="Times New Roman" w:hAnsi="Times New Roman" w:cs="Times New Roman"/>
          <w:color w:val="000000"/>
          <w:sz w:val="28"/>
          <w:szCs w:val="28"/>
          <w:lang w:val="en-US"/>
        </w:rPr>
        <w:t xml:space="preserve"> based on emotion it will play music.</w:t>
      </w:r>
    </w:p>
    <w:p w14:paraId="74AD06C3" w14:textId="77777777" w:rsidR="00B70D49" w:rsidRDefault="00B70D49">
      <w:pPr>
        <w:jc w:val="both"/>
        <w:rPr>
          <w:rFonts w:ascii="Times New Roman" w:eastAsia="Times New Roman" w:hAnsi="Times New Roman" w:cs="Times New Roman"/>
          <w:b/>
          <w:sz w:val="28"/>
          <w:szCs w:val="28"/>
        </w:rPr>
      </w:pPr>
    </w:p>
    <w:p w14:paraId="2CE95CC7" w14:textId="77777777" w:rsidR="00B70D49" w:rsidRDefault="00760BD2">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ABSTRACT:</w:t>
      </w:r>
    </w:p>
    <w:p w14:paraId="0F99148A" w14:textId="77777777" w:rsidR="00B70D49" w:rsidRDefault="00760BD2">
      <w:pPr>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The project presents speech emotion recognition from speech signal based on features analysis and NN-classifier. Automat</w:t>
      </w:r>
      <w:r>
        <w:rPr>
          <w:rFonts w:ascii="Times New Roman" w:eastAsia="Times New Roman" w:hAnsi="Times New Roman" w:cs="Times New Roman"/>
          <w:color w:val="000000"/>
          <w:sz w:val="28"/>
          <w:szCs w:val="28"/>
        </w:rPr>
        <w:t>ic Face emotion recognition (SER) plays an important role in HCI systems for measuring people’s emotions and has dominated psychology by linking expressions to group of basic emotions (i.e., anger, disgust, fear, happiness, sadness, and surprise). The reco</w:t>
      </w:r>
      <w:r>
        <w:rPr>
          <w:rFonts w:ascii="Times New Roman" w:eastAsia="Times New Roman" w:hAnsi="Times New Roman" w:cs="Times New Roman"/>
          <w:color w:val="000000"/>
          <w:sz w:val="28"/>
          <w:szCs w:val="28"/>
        </w:rPr>
        <w:t xml:space="preserve">gnition system involves Face emotion detection, features extraction and selection and finally classification. These features are useful to distinguish the maximum number of samples accurately and the NN classifier based on discriminate analysis is used to </w:t>
      </w:r>
      <w:r>
        <w:rPr>
          <w:rFonts w:ascii="Times New Roman" w:eastAsia="Times New Roman" w:hAnsi="Times New Roman" w:cs="Times New Roman"/>
          <w:color w:val="000000"/>
          <w:sz w:val="28"/>
          <w:szCs w:val="28"/>
        </w:rPr>
        <w:t xml:space="preserve">classify the six different expressions. The simulated results will be shown that the </w:t>
      </w:r>
      <w:proofErr w:type="gramStart"/>
      <w:r>
        <w:rPr>
          <w:rFonts w:ascii="Times New Roman" w:eastAsia="Times New Roman" w:hAnsi="Times New Roman" w:cs="Times New Roman"/>
          <w:color w:val="000000"/>
          <w:sz w:val="28"/>
          <w:szCs w:val="28"/>
        </w:rPr>
        <w:t>filter based</w:t>
      </w:r>
      <w:proofErr w:type="gramEnd"/>
      <w:r>
        <w:rPr>
          <w:rFonts w:ascii="Times New Roman" w:eastAsia="Times New Roman" w:hAnsi="Times New Roman" w:cs="Times New Roman"/>
          <w:color w:val="000000"/>
          <w:sz w:val="28"/>
          <w:szCs w:val="28"/>
        </w:rPr>
        <w:t xml:space="preserve"> feature extraction with used classifier gives much better accuracy with lesser algorithmic complexity than other Face emotion expression recognition approache</w:t>
      </w:r>
      <w:r>
        <w:rPr>
          <w:rFonts w:ascii="Times New Roman" w:eastAsia="Times New Roman" w:hAnsi="Times New Roman" w:cs="Times New Roman"/>
          <w:color w:val="000000"/>
          <w:sz w:val="28"/>
          <w:szCs w:val="28"/>
        </w:rPr>
        <w:t>s.</w:t>
      </w:r>
      <w:r>
        <w:rPr>
          <w:rFonts w:ascii="Times New Roman" w:eastAsia="Times New Roman" w:hAnsi="Times New Roman" w:cs="Times New Roman"/>
          <w:sz w:val="28"/>
          <w:szCs w:val="28"/>
        </w:rPr>
        <w:t xml:space="preserve"> Recognition is based on the stored image data of the different group of persons. Input images are of any type can be used for recognition, </w:t>
      </w:r>
    </w:p>
    <w:p w14:paraId="7EB5A83A" w14:textId="77777777" w:rsidR="00B70D49" w:rsidRDefault="00760BD2">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 Still images.</w:t>
      </w:r>
    </w:p>
    <w:p w14:paraId="1A03BED2" w14:textId="77777777" w:rsidR="00B70D49" w:rsidRDefault="00760BD2">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2. Video frames or video stills.</w:t>
      </w:r>
    </w:p>
    <w:p w14:paraId="1CBC3A9C" w14:textId="77777777" w:rsidR="00B70D49" w:rsidRDefault="00760BD2">
      <w:pPr>
        <w:jc w:val="both"/>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 xml:space="preserve"> 3. Video</w:t>
      </w:r>
    </w:p>
    <w:p w14:paraId="7C212E9C" w14:textId="77777777" w:rsidR="00B70D49" w:rsidRDefault="00B70D49">
      <w:pPr>
        <w:jc w:val="both"/>
        <w:rPr>
          <w:rFonts w:ascii="Times New Roman" w:eastAsia="Times New Roman" w:hAnsi="Times New Roman" w:cs="Times New Roman"/>
          <w:color w:val="000000"/>
          <w:sz w:val="28"/>
          <w:szCs w:val="28"/>
        </w:rPr>
      </w:pPr>
    </w:p>
    <w:p w14:paraId="200622DD" w14:textId="77777777" w:rsidR="00B70D49" w:rsidRDefault="00B70D49">
      <w:pPr>
        <w:jc w:val="both"/>
        <w:rPr>
          <w:rFonts w:ascii="Times New Roman" w:eastAsia="Times New Roman" w:hAnsi="Times New Roman" w:cs="Times New Roman"/>
          <w:color w:val="000000"/>
          <w:sz w:val="28"/>
          <w:szCs w:val="28"/>
        </w:rPr>
      </w:pPr>
    </w:p>
    <w:p w14:paraId="26744C6E" w14:textId="77777777" w:rsidR="00B70D49" w:rsidRDefault="00B70D49">
      <w:pPr>
        <w:jc w:val="both"/>
        <w:rPr>
          <w:rFonts w:ascii="Times New Roman" w:eastAsia="Times New Roman" w:hAnsi="Times New Roman" w:cs="Times New Roman"/>
          <w:color w:val="000000"/>
          <w:sz w:val="28"/>
          <w:szCs w:val="28"/>
        </w:rPr>
      </w:pPr>
    </w:p>
    <w:p w14:paraId="56A4F120" w14:textId="77777777" w:rsidR="00B70D49" w:rsidRDefault="00B70D49">
      <w:pPr>
        <w:jc w:val="both"/>
        <w:rPr>
          <w:rFonts w:ascii="Times New Roman" w:eastAsia="Times New Roman" w:hAnsi="Times New Roman" w:cs="Times New Roman"/>
          <w:color w:val="000000"/>
          <w:sz w:val="28"/>
          <w:szCs w:val="28"/>
        </w:rPr>
      </w:pPr>
    </w:p>
    <w:p w14:paraId="10C33850" w14:textId="77777777" w:rsidR="00B70D49" w:rsidRDefault="00B70D49">
      <w:pPr>
        <w:jc w:val="both"/>
        <w:rPr>
          <w:rFonts w:ascii="Times New Roman" w:eastAsia="Times New Roman" w:hAnsi="Times New Roman" w:cs="Times New Roman"/>
          <w:color w:val="000000"/>
          <w:sz w:val="28"/>
          <w:szCs w:val="28"/>
        </w:rPr>
      </w:pPr>
    </w:p>
    <w:p w14:paraId="2C5406D1" w14:textId="77777777" w:rsidR="00B70D49" w:rsidRDefault="00760BD2">
      <w:pPr>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rPr>
        <w:t>CHAPTER 1:</w:t>
      </w:r>
    </w:p>
    <w:p w14:paraId="2E964AC8" w14:textId="77777777" w:rsidR="00B70D49" w:rsidRDefault="00B70D49">
      <w:pPr>
        <w:jc w:val="both"/>
        <w:rPr>
          <w:rFonts w:ascii="Times New Roman" w:eastAsia="Times New Roman" w:hAnsi="Times New Roman" w:cs="Times New Roman"/>
          <w:b/>
          <w:color w:val="000000"/>
          <w:sz w:val="28"/>
          <w:szCs w:val="28"/>
        </w:rPr>
      </w:pPr>
    </w:p>
    <w:p w14:paraId="56BF9FBD" w14:textId="77777777" w:rsidR="00B70D49" w:rsidRDefault="00760BD2">
      <w:pPr>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INTRODUCTION:</w:t>
      </w:r>
    </w:p>
    <w:p w14:paraId="106001A3" w14:textId="77777777" w:rsidR="00B70D49" w:rsidRDefault="00760BD2">
      <w:pPr>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With the advent of modern technology our desires went high and it binds no bounds. In the present era a huge research work is going on in the field of digital image and image processing. The way of progression has been exponential and it is ever increasing</w:t>
      </w:r>
      <w:r>
        <w:rPr>
          <w:rFonts w:ascii="Times New Roman" w:eastAsia="Times New Roman" w:hAnsi="Times New Roman" w:cs="Times New Roman"/>
          <w:color w:val="000000"/>
          <w:sz w:val="28"/>
          <w:szCs w:val="28"/>
        </w:rPr>
        <w:t xml:space="preserve">. Image Processing is a vast area of research in the </w:t>
      </w:r>
      <w:proofErr w:type="gramStart"/>
      <w:r>
        <w:rPr>
          <w:rFonts w:ascii="Times New Roman" w:eastAsia="Times New Roman" w:hAnsi="Times New Roman" w:cs="Times New Roman"/>
          <w:color w:val="000000"/>
          <w:sz w:val="28"/>
          <w:szCs w:val="28"/>
        </w:rPr>
        <w:t>present day</w:t>
      </w:r>
      <w:proofErr w:type="gramEnd"/>
      <w:r>
        <w:rPr>
          <w:rFonts w:ascii="Times New Roman" w:eastAsia="Times New Roman" w:hAnsi="Times New Roman" w:cs="Times New Roman"/>
          <w:color w:val="000000"/>
          <w:sz w:val="28"/>
          <w:szCs w:val="28"/>
        </w:rPr>
        <w:t xml:space="preserve"> world and its applications are very widespread. Image processing is the field of signal processing where both the input and output signals are images. One of the most important applications o</w:t>
      </w:r>
      <w:r>
        <w:rPr>
          <w:rFonts w:ascii="Times New Roman" w:eastAsia="Times New Roman" w:hAnsi="Times New Roman" w:cs="Times New Roman"/>
          <w:color w:val="000000"/>
          <w:sz w:val="28"/>
          <w:szCs w:val="28"/>
        </w:rPr>
        <w:t xml:space="preserve">f Image processing is Facial expression recognition. Our emotion is revealed by the expressions in our face. Facial Expressions plays an important role in interpersonal communication. Facial expression is a </w:t>
      </w:r>
      <w:proofErr w:type="spellStart"/>
      <w:proofErr w:type="gramStart"/>
      <w:r>
        <w:rPr>
          <w:rFonts w:ascii="Times New Roman" w:eastAsia="Times New Roman" w:hAnsi="Times New Roman" w:cs="Times New Roman"/>
          <w:color w:val="000000"/>
          <w:sz w:val="28"/>
          <w:szCs w:val="28"/>
        </w:rPr>
        <w:t>non   verbal</w:t>
      </w:r>
      <w:proofErr w:type="spellEnd"/>
      <w:proofErr w:type="gramEnd"/>
      <w:r>
        <w:rPr>
          <w:rFonts w:ascii="Times New Roman" w:eastAsia="Times New Roman" w:hAnsi="Times New Roman" w:cs="Times New Roman"/>
          <w:color w:val="000000"/>
          <w:sz w:val="28"/>
          <w:szCs w:val="28"/>
        </w:rPr>
        <w:t xml:space="preserve"> scientific gesture which gets expres</w:t>
      </w:r>
      <w:r>
        <w:rPr>
          <w:rFonts w:ascii="Times New Roman" w:eastAsia="Times New Roman" w:hAnsi="Times New Roman" w:cs="Times New Roman"/>
          <w:color w:val="000000"/>
          <w:sz w:val="28"/>
          <w:szCs w:val="28"/>
        </w:rPr>
        <w:t>sed in our face as per our emotions. Automatic recognition of facial expression plays an important role in artificial intelligence and robotics and thus it is a need of the generation. Some application related to this includes Personal identification and A</w:t>
      </w:r>
      <w:r>
        <w:rPr>
          <w:rFonts w:ascii="Times New Roman" w:eastAsia="Times New Roman" w:hAnsi="Times New Roman" w:cs="Times New Roman"/>
          <w:color w:val="000000"/>
          <w:sz w:val="28"/>
          <w:szCs w:val="28"/>
        </w:rPr>
        <w:t>ccess control, Videophone and Teleconferencing, Forensic application, Human-Computer Interaction, Automated Surveillance, Cosmetology and so on.</w:t>
      </w:r>
    </w:p>
    <w:p w14:paraId="4E2B73E0" w14:textId="77777777" w:rsidR="00B70D49" w:rsidRDefault="00B70D49">
      <w:pPr>
        <w:jc w:val="both"/>
        <w:rPr>
          <w:rFonts w:ascii="Times New Roman" w:eastAsia="Times New Roman" w:hAnsi="Times New Roman" w:cs="Times New Roman"/>
          <w:b/>
          <w:color w:val="000000"/>
          <w:sz w:val="28"/>
          <w:szCs w:val="28"/>
        </w:rPr>
      </w:pPr>
    </w:p>
    <w:p w14:paraId="740931E9" w14:textId="77777777" w:rsidR="00B70D49" w:rsidRDefault="00B70D49">
      <w:pPr>
        <w:jc w:val="both"/>
        <w:rPr>
          <w:rFonts w:ascii="Times New Roman" w:eastAsia="Times New Roman" w:hAnsi="Times New Roman" w:cs="Times New Roman"/>
          <w:b/>
          <w:color w:val="000000"/>
          <w:sz w:val="28"/>
          <w:szCs w:val="28"/>
        </w:rPr>
      </w:pPr>
    </w:p>
    <w:p w14:paraId="1FCCBA2C" w14:textId="77777777" w:rsidR="00B70D49" w:rsidRDefault="00760BD2">
      <w:pPr>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p>
    <w:p w14:paraId="0C0EEDA6" w14:textId="77777777" w:rsidR="00B70D49" w:rsidRDefault="00B70D49">
      <w:pPr>
        <w:jc w:val="both"/>
        <w:rPr>
          <w:rFonts w:ascii="Times New Roman" w:eastAsia="Times New Roman" w:hAnsi="Times New Roman" w:cs="Times New Roman"/>
          <w:b/>
          <w:color w:val="000000"/>
          <w:sz w:val="28"/>
          <w:szCs w:val="28"/>
        </w:rPr>
      </w:pPr>
    </w:p>
    <w:p w14:paraId="33BFAD9B" w14:textId="77777777" w:rsidR="00B70D49" w:rsidRDefault="00B70D49">
      <w:pPr>
        <w:jc w:val="both"/>
        <w:rPr>
          <w:rFonts w:ascii="Times New Roman" w:eastAsia="Times New Roman" w:hAnsi="Times New Roman" w:cs="Times New Roman"/>
          <w:b/>
          <w:color w:val="000000"/>
          <w:sz w:val="28"/>
          <w:szCs w:val="28"/>
        </w:rPr>
      </w:pPr>
    </w:p>
    <w:p w14:paraId="5B73E4E7" w14:textId="77777777" w:rsidR="00B70D49" w:rsidRDefault="00B70D49">
      <w:pPr>
        <w:jc w:val="both"/>
        <w:rPr>
          <w:rFonts w:ascii="Times New Roman" w:eastAsia="Times New Roman" w:hAnsi="Times New Roman" w:cs="Times New Roman"/>
          <w:b/>
          <w:color w:val="000000"/>
          <w:sz w:val="28"/>
          <w:szCs w:val="28"/>
        </w:rPr>
      </w:pPr>
    </w:p>
    <w:p w14:paraId="08216AB5" w14:textId="77777777" w:rsidR="00B70D49" w:rsidRDefault="00B70D49">
      <w:pPr>
        <w:jc w:val="both"/>
        <w:rPr>
          <w:rFonts w:ascii="Times New Roman" w:eastAsia="Times New Roman" w:hAnsi="Times New Roman" w:cs="Times New Roman"/>
          <w:b/>
          <w:color w:val="000000"/>
          <w:sz w:val="28"/>
          <w:szCs w:val="28"/>
        </w:rPr>
      </w:pPr>
    </w:p>
    <w:p w14:paraId="05074DBE" w14:textId="77777777" w:rsidR="00B70D49" w:rsidRDefault="00B70D49">
      <w:pPr>
        <w:jc w:val="both"/>
        <w:rPr>
          <w:rFonts w:ascii="Times New Roman" w:eastAsia="Times New Roman" w:hAnsi="Times New Roman" w:cs="Times New Roman"/>
          <w:b/>
          <w:color w:val="000000"/>
          <w:sz w:val="28"/>
          <w:szCs w:val="28"/>
        </w:rPr>
      </w:pPr>
    </w:p>
    <w:p w14:paraId="043E170B" w14:textId="77777777" w:rsidR="00B70D49" w:rsidRDefault="00B70D49">
      <w:pPr>
        <w:jc w:val="both"/>
        <w:rPr>
          <w:rFonts w:ascii="Times New Roman" w:eastAsia="Times New Roman" w:hAnsi="Times New Roman" w:cs="Times New Roman"/>
          <w:b/>
          <w:color w:val="000000"/>
          <w:sz w:val="28"/>
          <w:szCs w:val="28"/>
        </w:rPr>
      </w:pPr>
    </w:p>
    <w:p w14:paraId="5D06AA21" w14:textId="77777777" w:rsidR="00B70D49" w:rsidRDefault="00760BD2">
      <w:pPr>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 xml:space="preserve">  CHAPTER 2:</w:t>
      </w:r>
    </w:p>
    <w:p w14:paraId="63B9A979" w14:textId="77777777" w:rsidR="00B70D49" w:rsidRDefault="00760BD2">
      <w:pPr>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LITERATURE SURVEY</w:t>
      </w:r>
    </w:p>
    <w:tbl>
      <w:tblPr>
        <w:tblStyle w:val="Style44"/>
        <w:tblW w:w="863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06"/>
        <w:gridCol w:w="2213"/>
        <w:gridCol w:w="2193"/>
        <w:gridCol w:w="2118"/>
      </w:tblGrid>
      <w:tr w:rsidR="00B70D49" w14:paraId="09CA62C0" w14:textId="77777777">
        <w:trPr>
          <w:trHeight w:val="1199"/>
        </w:trPr>
        <w:tc>
          <w:tcPr>
            <w:tcW w:w="2106" w:type="dxa"/>
          </w:tcPr>
          <w:p w14:paraId="64A77FF7" w14:textId="77777777" w:rsidR="00B70D49" w:rsidRDefault="00760BD2">
            <w:pPr>
              <w:spacing w:after="0"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SNO</w:t>
            </w:r>
          </w:p>
        </w:tc>
        <w:tc>
          <w:tcPr>
            <w:tcW w:w="2213" w:type="dxa"/>
          </w:tcPr>
          <w:p w14:paraId="08E50DFC" w14:textId="77777777" w:rsidR="00B70D49" w:rsidRDefault="00760BD2">
            <w:pPr>
              <w:spacing w:after="0"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TITLE</w:t>
            </w:r>
          </w:p>
        </w:tc>
        <w:tc>
          <w:tcPr>
            <w:tcW w:w="2193" w:type="dxa"/>
          </w:tcPr>
          <w:p w14:paraId="56563B8F" w14:textId="77777777" w:rsidR="00B70D49" w:rsidRDefault="00760BD2">
            <w:pPr>
              <w:spacing w:after="0"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AUTHOR</w:t>
            </w:r>
          </w:p>
        </w:tc>
        <w:tc>
          <w:tcPr>
            <w:tcW w:w="2118" w:type="dxa"/>
          </w:tcPr>
          <w:p w14:paraId="4537D3EF" w14:textId="77777777" w:rsidR="00B70D49" w:rsidRDefault="00760BD2">
            <w:pPr>
              <w:spacing w:after="0"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YEAR</w:t>
            </w:r>
          </w:p>
        </w:tc>
      </w:tr>
      <w:tr w:rsidR="00B70D49" w14:paraId="78063A3D" w14:textId="77777777">
        <w:trPr>
          <w:trHeight w:val="1543"/>
        </w:trPr>
        <w:tc>
          <w:tcPr>
            <w:tcW w:w="2106" w:type="dxa"/>
          </w:tcPr>
          <w:p w14:paraId="343B1AF2" w14:textId="77777777" w:rsidR="00B70D49" w:rsidRDefault="00760BD2">
            <w:pP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1</w:t>
            </w:r>
          </w:p>
        </w:tc>
        <w:tc>
          <w:tcPr>
            <w:tcW w:w="2213" w:type="dxa"/>
          </w:tcPr>
          <w:p w14:paraId="5A857C6C" w14:textId="77777777" w:rsidR="00B70D49" w:rsidRDefault="00760BD2">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 review of facial </w:t>
            </w:r>
          </w:p>
          <w:p w14:paraId="4E031227" w14:textId="77777777" w:rsidR="00B70D49" w:rsidRDefault="00760BD2">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Expression using </w:t>
            </w:r>
          </w:p>
          <w:p w14:paraId="66DC309E" w14:textId="77777777" w:rsidR="00B70D49" w:rsidRDefault="00760BD2">
            <w:pPr>
              <w:spacing w:after="0"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sz w:val="28"/>
                <w:szCs w:val="28"/>
              </w:rPr>
              <w:t>Artificial intelligence.</w:t>
            </w:r>
          </w:p>
        </w:tc>
        <w:tc>
          <w:tcPr>
            <w:tcW w:w="2193" w:type="dxa"/>
          </w:tcPr>
          <w:p w14:paraId="2841FE0F" w14:textId="77777777" w:rsidR="00B70D49" w:rsidRDefault="00760BD2">
            <w:pPr>
              <w:spacing w:after="0" w:line="240" w:lineRule="auto"/>
              <w:jc w:val="both"/>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mohammed</w:t>
            </w:r>
            <w:proofErr w:type="spellEnd"/>
            <w:r>
              <w:rPr>
                <w:rFonts w:ascii="Times New Roman" w:eastAsia="Times New Roman" w:hAnsi="Times New Roman" w:cs="Times New Roman"/>
                <w:color w:val="000000"/>
                <w:sz w:val="28"/>
                <w:szCs w:val="28"/>
              </w:rPr>
              <w:t xml:space="preserve"> </w:t>
            </w:r>
          </w:p>
          <w:p w14:paraId="06BC4511" w14:textId="77777777" w:rsidR="00B70D49" w:rsidRDefault="00760BD2">
            <w:pPr>
              <w:spacing w:after="0" w:line="240" w:lineRule="auto"/>
              <w:jc w:val="both"/>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mansoor</w:t>
            </w:r>
            <w:proofErr w:type="spellEnd"/>
          </w:p>
        </w:tc>
        <w:tc>
          <w:tcPr>
            <w:tcW w:w="2118" w:type="dxa"/>
          </w:tcPr>
          <w:p w14:paraId="7FB258D1" w14:textId="77777777" w:rsidR="00B70D49" w:rsidRDefault="00760BD2">
            <w:pP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2013</w:t>
            </w:r>
          </w:p>
        </w:tc>
      </w:tr>
      <w:tr w:rsidR="00B70D49" w14:paraId="059AAA5F" w14:textId="77777777">
        <w:trPr>
          <w:trHeight w:val="2416"/>
        </w:trPr>
        <w:tc>
          <w:tcPr>
            <w:tcW w:w="2106" w:type="dxa"/>
          </w:tcPr>
          <w:p w14:paraId="21F54128" w14:textId="77777777" w:rsidR="00B70D49" w:rsidRDefault="00760BD2">
            <w:pPr>
              <w:spacing w:after="0"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w:t>
            </w:r>
          </w:p>
        </w:tc>
        <w:tc>
          <w:tcPr>
            <w:tcW w:w="2213" w:type="dxa"/>
          </w:tcPr>
          <w:p w14:paraId="58D14CE8" w14:textId="77777777" w:rsidR="00B70D49" w:rsidRDefault="00760BD2">
            <w:pP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Face recognition </w:t>
            </w:r>
          </w:p>
          <w:p w14:paraId="70805504" w14:textId="77777777" w:rsidR="00B70D49" w:rsidRDefault="00760BD2">
            <w:pP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Techniques for </w:t>
            </w:r>
          </w:p>
          <w:p w14:paraId="064A7A82" w14:textId="77777777" w:rsidR="00B70D49" w:rsidRDefault="00760BD2">
            <w:pPr>
              <w:spacing w:after="0" w:line="240" w:lineRule="auto"/>
              <w:jc w:val="both"/>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Forsenic</w:t>
            </w:r>
            <w:proofErr w:type="spellEnd"/>
            <w:r>
              <w:rPr>
                <w:rFonts w:ascii="Times New Roman" w:eastAsia="Times New Roman" w:hAnsi="Times New Roman" w:cs="Times New Roman"/>
                <w:color w:val="000000"/>
                <w:sz w:val="28"/>
                <w:szCs w:val="28"/>
              </w:rPr>
              <w:t xml:space="preserve"> identify</w:t>
            </w:r>
          </w:p>
        </w:tc>
        <w:tc>
          <w:tcPr>
            <w:tcW w:w="2193" w:type="dxa"/>
          </w:tcPr>
          <w:p w14:paraId="724A9109" w14:textId="77777777" w:rsidR="00B70D49" w:rsidRDefault="00760BD2">
            <w:pP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Jinhua </w:t>
            </w:r>
            <w:proofErr w:type="spellStart"/>
            <w:r>
              <w:rPr>
                <w:rFonts w:ascii="Times New Roman" w:eastAsia="Times New Roman" w:hAnsi="Times New Roman" w:cs="Times New Roman"/>
                <w:color w:val="000000"/>
                <w:sz w:val="28"/>
                <w:szCs w:val="28"/>
              </w:rPr>
              <w:t>zeng</w:t>
            </w:r>
            <w:proofErr w:type="spellEnd"/>
          </w:p>
        </w:tc>
        <w:tc>
          <w:tcPr>
            <w:tcW w:w="2118" w:type="dxa"/>
          </w:tcPr>
          <w:p w14:paraId="31AAEEDF" w14:textId="77777777" w:rsidR="00B70D49" w:rsidRDefault="00760BD2">
            <w:pPr>
              <w:spacing w:after="0"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2017</w:t>
            </w:r>
          </w:p>
        </w:tc>
      </w:tr>
      <w:tr w:rsidR="00B70D49" w14:paraId="752D45B3" w14:textId="77777777">
        <w:trPr>
          <w:trHeight w:val="1533"/>
        </w:trPr>
        <w:tc>
          <w:tcPr>
            <w:tcW w:w="2106" w:type="dxa"/>
          </w:tcPr>
          <w:p w14:paraId="1986AB52" w14:textId="77777777" w:rsidR="00B70D49" w:rsidRDefault="00760BD2">
            <w:pPr>
              <w:spacing w:after="0"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w:t>
            </w:r>
          </w:p>
        </w:tc>
        <w:tc>
          <w:tcPr>
            <w:tcW w:w="2213" w:type="dxa"/>
          </w:tcPr>
          <w:p w14:paraId="5E673417" w14:textId="77777777" w:rsidR="00B70D49" w:rsidRDefault="00760BD2">
            <w:pPr>
              <w:spacing w:after="0" w:line="240" w:lineRule="auto"/>
              <w:jc w:val="both"/>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Comparision</w:t>
            </w:r>
            <w:proofErr w:type="spellEnd"/>
            <w:r>
              <w:rPr>
                <w:rFonts w:ascii="Times New Roman" w:eastAsia="Times New Roman" w:hAnsi="Times New Roman" w:cs="Times New Roman"/>
                <w:color w:val="000000"/>
                <w:sz w:val="28"/>
                <w:szCs w:val="28"/>
              </w:rPr>
              <w:t xml:space="preserve"> of </w:t>
            </w:r>
          </w:p>
          <w:p w14:paraId="38464540" w14:textId="77777777" w:rsidR="00B70D49" w:rsidRDefault="00760BD2">
            <w:pP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Four subjective methods for image quality</w:t>
            </w:r>
          </w:p>
        </w:tc>
        <w:tc>
          <w:tcPr>
            <w:tcW w:w="2193" w:type="dxa"/>
          </w:tcPr>
          <w:p w14:paraId="7ADB7B7E" w14:textId="77777777" w:rsidR="00B70D49" w:rsidRDefault="00760BD2">
            <w:pPr>
              <w:spacing w:after="0" w:line="240" w:lineRule="auto"/>
              <w:jc w:val="both"/>
              <w:rPr>
                <w:rFonts w:ascii="Times New Roman" w:eastAsia="Times New Roman" w:hAnsi="Times New Roman" w:cs="Times New Roman"/>
                <w:color w:val="000000"/>
                <w:sz w:val="28"/>
                <w:szCs w:val="28"/>
              </w:rPr>
            </w:pPr>
            <w:proofErr w:type="spellStart"/>
            <w:proofErr w:type="gramStart"/>
            <w:r>
              <w:rPr>
                <w:rFonts w:ascii="Times New Roman" w:eastAsia="Times New Roman" w:hAnsi="Times New Roman" w:cs="Times New Roman"/>
                <w:color w:val="000000"/>
                <w:sz w:val="28"/>
                <w:szCs w:val="28"/>
              </w:rPr>
              <w:t>R.mantiruk</w:t>
            </w:r>
            <w:proofErr w:type="spellEnd"/>
            <w:proofErr w:type="gramEnd"/>
          </w:p>
        </w:tc>
        <w:tc>
          <w:tcPr>
            <w:tcW w:w="2118" w:type="dxa"/>
          </w:tcPr>
          <w:p w14:paraId="511D8968" w14:textId="77777777" w:rsidR="00B70D49" w:rsidRDefault="00760BD2">
            <w:pPr>
              <w:spacing w:after="0"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2012</w:t>
            </w:r>
          </w:p>
        </w:tc>
      </w:tr>
      <w:tr w:rsidR="00B70D49" w14:paraId="1B2517BB" w14:textId="77777777">
        <w:trPr>
          <w:trHeight w:val="1426"/>
        </w:trPr>
        <w:tc>
          <w:tcPr>
            <w:tcW w:w="2106" w:type="dxa"/>
          </w:tcPr>
          <w:p w14:paraId="64D7EBF2" w14:textId="77777777" w:rsidR="00B70D49" w:rsidRDefault="00760BD2">
            <w:pPr>
              <w:spacing w:after="0"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4</w:t>
            </w:r>
          </w:p>
        </w:tc>
        <w:tc>
          <w:tcPr>
            <w:tcW w:w="2213" w:type="dxa"/>
          </w:tcPr>
          <w:p w14:paraId="4A838FEF" w14:textId="77777777" w:rsidR="00B70D49" w:rsidRDefault="00760BD2">
            <w:pP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Objective </w:t>
            </w:r>
          </w:p>
          <w:p w14:paraId="3435A8AE" w14:textId="77777777" w:rsidR="00B70D49" w:rsidRDefault="00760BD2">
            <w:pPr>
              <w:spacing w:after="0" w:line="240" w:lineRule="auto"/>
              <w:jc w:val="both"/>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Assesment</w:t>
            </w:r>
            <w:proofErr w:type="spellEnd"/>
            <w:r>
              <w:rPr>
                <w:rFonts w:ascii="Times New Roman" w:eastAsia="Times New Roman" w:hAnsi="Times New Roman" w:cs="Times New Roman"/>
                <w:color w:val="000000"/>
                <w:sz w:val="28"/>
                <w:szCs w:val="28"/>
              </w:rPr>
              <w:t xml:space="preserve"> of</w:t>
            </w:r>
          </w:p>
          <w:p w14:paraId="0994E16C" w14:textId="77777777" w:rsidR="00B70D49" w:rsidRDefault="00760BD2">
            <w:pP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Image quality</w:t>
            </w:r>
          </w:p>
        </w:tc>
        <w:tc>
          <w:tcPr>
            <w:tcW w:w="2193" w:type="dxa"/>
          </w:tcPr>
          <w:p w14:paraId="2F98A747" w14:textId="77777777" w:rsidR="00B70D49" w:rsidRDefault="00760BD2">
            <w:pPr>
              <w:spacing w:after="0" w:line="240" w:lineRule="auto"/>
              <w:jc w:val="both"/>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r.</w:t>
            </w:r>
            <w:proofErr w:type="gramStart"/>
            <w:r>
              <w:rPr>
                <w:rFonts w:ascii="Times New Roman" w:eastAsia="Times New Roman" w:hAnsi="Times New Roman" w:cs="Times New Roman"/>
                <w:color w:val="000000"/>
                <w:sz w:val="28"/>
                <w:szCs w:val="28"/>
              </w:rPr>
              <w:t>f.wanger</w:t>
            </w:r>
            <w:proofErr w:type="spellEnd"/>
            <w:proofErr w:type="gramEnd"/>
          </w:p>
        </w:tc>
        <w:tc>
          <w:tcPr>
            <w:tcW w:w="2118" w:type="dxa"/>
          </w:tcPr>
          <w:p w14:paraId="0E562DBB" w14:textId="77777777" w:rsidR="00B70D49" w:rsidRDefault="00760BD2">
            <w:pP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2020</w:t>
            </w:r>
          </w:p>
        </w:tc>
      </w:tr>
    </w:tbl>
    <w:p w14:paraId="790C2EA2" w14:textId="77777777" w:rsidR="00B70D49" w:rsidRDefault="00B70D49">
      <w:pPr>
        <w:jc w:val="both"/>
        <w:rPr>
          <w:rFonts w:ascii="Times New Roman" w:eastAsia="Times New Roman" w:hAnsi="Times New Roman" w:cs="Times New Roman"/>
          <w:b/>
          <w:color w:val="000000"/>
          <w:sz w:val="28"/>
          <w:szCs w:val="28"/>
        </w:rPr>
      </w:pPr>
    </w:p>
    <w:p w14:paraId="6365E48D" w14:textId="77777777" w:rsidR="00B70D49" w:rsidRDefault="00B70D49">
      <w:pPr>
        <w:jc w:val="both"/>
        <w:rPr>
          <w:rFonts w:ascii="Times New Roman" w:eastAsia="Times New Roman" w:hAnsi="Times New Roman" w:cs="Times New Roman"/>
          <w:b/>
          <w:color w:val="000000"/>
          <w:sz w:val="28"/>
          <w:szCs w:val="28"/>
        </w:rPr>
      </w:pPr>
    </w:p>
    <w:p w14:paraId="56FDDE0C" w14:textId="77777777" w:rsidR="00B70D49" w:rsidRDefault="00B70D49">
      <w:pPr>
        <w:jc w:val="both"/>
        <w:rPr>
          <w:rFonts w:ascii="Times New Roman" w:eastAsia="Times New Roman" w:hAnsi="Times New Roman" w:cs="Times New Roman"/>
          <w:b/>
          <w:color w:val="000000"/>
          <w:sz w:val="28"/>
          <w:szCs w:val="28"/>
        </w:rPr>
      </w:pPr>
    </w:p>
    <w:p w14:paraId="643C509E" w14:textId="77777777" w:rsidR="00B70D49" w:rsidRDefault="00B70D49">
      <w:pPr>
        <w:jc w:val="both"/>
        <w:rPr>
          <w:rFonts w:ascii="Times New Roman" w:eastAsia="Times New Roman" w:hAnsi="Times New Roman" w:cs="Times New Roman"/>
          <w:b/>
          <w:color w:val="000000"/>
          <w:sz w:val="28"/>
          <w:szCs w:val="28"/>
        </w:rPr>
      </w:pPr>
    </w:p>
    <w:p w14:paraId="78EDAA91" w14:textId="77777777" w:rsidR="00B70D49" w:rsidRDefault="00B70D49">
      <w:pPr>
        <w:jc w:val="both"/>
        <w:rPr>
          <w:rFonts w:ascii="Times New Roman" w:eastAsia="Times New Roman" w:hAnsi="Times New Roman" w:cs="Times New Roman"/>
          <w:b/>
          <w:color w:val="000000"/>
          <w:sz w:val="28"/>
          <w:szCs w:val="28"/>
        </w:rPr>
      </w:pPr>
    </w:p>
    <w:p w14:paraId="50B56F77" w14:textId="77777777" w:rsidR="00B70D49" w:rsidRDefault="00B70D49">
      <w:pPr>
        <w:jc w:val="both"/>
        <w:rPr>
          <w:rFonts w:ascii="Times New Roman" w:eastAsia="Times New Roman" w:hAnsi="Times New Roman" w:cs="Times New Roman"/>
          <w:b/>
          <w:color w:val="000000"/>
          <w:sz w:val="28"/>
          <w:szCs w:val="28"/>
        </w:rPr>
      </w:pPr>
    </w:p>
    <w:p w14:paraId="5B820C8F" w14:textId="77777777" w:rsidR="00B70D49" w:rsidRDefault="00B70D49">
      <w:pPr>
        <w:jc w:val="both"/>
        <w:rPr>
          <w:rFonts w:ascii="Times New Roman" w:eastAsia="Times New Roman" w:hAnsi="Times New Roman" w:cs="Times New Roman"/>
          <w:b/>
          <w:color w:val="000000"/>
          <w:sz w:val="28"/>
          <w:szCs w:val="28"/>
        </w:rPr>
      </w:pPr>
    </w:p>
    <w:p w14:paraId="2728AC1B" w14:textId="77777777" w:rsidR="00B70D49" w:rsidRDefault="00760BD2">
      <w:pPr>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 xml:space="preserve">                                          Chapter 3:</w:t>
      </w:r>
    </w:p>
    <w:p w14:paraId="5E5F5FB3" w14:textId="77777777" w:rsidR="00B70D49" w:rsidRDefault="00760BD2">
      <w:pPr>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SYSTEM ANALYSIS</w:t>
      </w:r>
    </w:p>
    <w:p w14:paraId="0BE73258" w14:textId="77777777" w:rsidR="00B70D49" w:rsidRDefault="00B70D49">
      <w:pPr>
        <w:jc w:val="both"/>
        <w:rPr>
          <w:rFonts w:ascii="Times New Roman" w:eastAsia="Times New Roman" w:hAnsi="Times New Roman" w:cs="Times New Roman"/>
          <w:b/>
          <w:color w:val="000000"/>
          <w:sz w:val="28"/>
          <w:szCs w:val="28"/>
        </w:rPr>
      </w:pPr>
    </w:p>
    <w:p w14:paraId="3F83050E" w14:textId="77777777" w:rsidR="00B70D49" w:rsidRDefault="00760BD2">
      <w:pPr>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Existing system</w:t>
      </w:r>
    </w:p>
    <w:p w14:paraId="2065AE93" w14:textId="77777777" w:rsidR="00B70D49" w:rsidRDefault="00760BD2">
      <w:pPr>
        <w:numPr>
          <w:ilvl w:val="0"/>
          <w:numId w:val="1"/>
        </w:numP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Principal Component Analysis </w:t>
      </w:r>
    </w:p>
    <w:p w14:paraId="77E6F1A0" w14:textId="77777777" w:rsidR="00B70D49" w:rsidRDefault="00760BD2">
      <w:pPr>
        <w:numPr>
          <w:ilvl w:val="0"/>
          <w:numId w:val="1"/>
        </w:numPr>
        <w:spacing w:after="20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Geometric methods</w:t>
      </w:r>
    </w:p>
    <w:p w14:paraId="71D0781D" w14:textId="77777777" w:rsidR="00B70D49" w:rsidRDefault="00760BD2">
      <w:pPr>
        <w:numPr>
          <w:ilvl w:val="0"/>
          <w:numId w:val="1"/>
        </w:numPr>
        <w:spacing w:after="20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Support vector machine.</w:t>
      </w:r>
    </w:p>
    <w:p w14:paraId="659CED70" w14:textId="77777777" w:rsidR="00B70D49" w:rsidRDefault="00760BD2">
      <w:pPr>
        <w:spacing w:after="20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Drawbacks</w:t>
      </w:r>
    </w:p>
    <w:p w14:paraId="504DDA19" w14:textId="77777777" w:rsidR="00B70D49" w:rsidRDefault="00760BD2">
      <w:pPr>
        <w:numPr>
          <w:ilvl w:val="0"/>
          <w:numId w:val="2"/>
        </w:numP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Low </w:t>
      </w:r>
      <w:r>
        <w:rPr>
          <w:rFonts w:ascii="Times New Roman" w:eastAsia="Times New Roman" w:hAnsi="Times New Roman" w:cs="Times New Roman"/>
          <w:color w:val="000000"/>
          <w:sz w:val="28"/>
          <w:szCs w:val="28"/>
        </w:rPr>
        <w:t>discriminatory power and high computational load</w:t>
      </w:r>
    </w:p>
    <w:p w14:paraId="55B4C6F3" w14:textId="77777777" w:rsidR="00B70D49" w:rsidRDefault="00760BD2">
      <w:pPr>
        <w:numPr>
          <w:ilvl w:val="0"/>
          <w:numId w:val="2"/>
        </w:numPr>
        <w:spacing w:after="20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In geometric based methods, the geometric features like distance between speech signals.</w:t>
      </w:r>
    </w:p>
    <w:p w14:paraId="13413843" w14:textId="77777777" w:rsidR="00B70D49" w:rsidRDefault="00B70D49">
      <w:pPr>
        <w:spacing w:after="200" w:line="240" w:lineRule="auto"/>
        <w:jc w:val="both"/>
        <w:rPr>
          <w:rFonts w:ascii="Times New Roman" w:eastAsia="Times New Roman" w:hAnsi="Times New Roman" w:cs="Times New Roman"/>
          <w:b/>
          <w:color w:val="000000"/>
          <w:sz w:val="28"/>
          <w:szCs w:val="28"/>
        </w:rPr>
      </w:pPr>
    </w:p>
    <w:p w14:paraId="48182FF7" w14:textId="77777777" w:rsidR="00B70D49" w:rsidRDefault="00760BD2">
      <w:pPr>
        <w:spacing w:after="20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Proposed method</w:t>
      </w:r>
    </w:p>
    <w:p w14:paraId="62F4F776" w14:textId="77777777" w:rsidR="00B70D49" w:rsidRDefault="00760BD2">
      <w:pPr>
        <w:numPr>
          <w:ilvl w:val="0"/>
          <w:numId w:val="3"/>
        </w:numPr>
        <w:spacing w:after="200"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Face Emotion recognition for transform features system through textural analysis and NN classifier. T</w:t>
      </w:r>
      <w:r>
        <w:rPr>
          <w:rFonts w:ascii="Times New Roman" w:eastAsia="Times New Roman" w:hAnsi="Times New Roman" w:cs="Times New Roman"/>
          <w:color w:val="000000"/>
          <w:sz w:val="28"/>
          <w:szCs w:val="28"/>
        </w:rPr>
        <w:t xml:space="preserve">he system involves like anger, happy, sad </w:t>
      </w:r>
      <w:proofErr w:type="gramStart"/>
      <w:r>
        <w:rPr>
          <w:rFonts w:ascii="Times New Roman" w:eastAsia="Times New Roman" w:hAnsi="Times New Roman" w:cs="Times New Roman"/>
          <w:color w:val="000000"/>
          <w:sz w:val="28"/>
          <w:szCs w:val="28"/>
        </w:rPr>
        <w:t>disgust</w:t>
      </w:r>
      <w:proofErr w:type="gramEnd"/>
      <w:r>
        <w:rPr>
          <w:rFonts w:ascii="Times New Roman" w:eastAsia="Times New Roman" w:hAnsi="Times New Roman" w:cs="Times New Roman"/>
          <w:color w:val="000000"/>
          <w:sz w:val="28"/>
          <w:szCs w:val="28"/>
        </w:rPr>
        <w:t xml:space="preserve"> and anger.</w:t>
      </w:r>
    </w:p>
    <w:p w14:paraId="6AC656D0" w14:textId="77777777" w:rsidR="00B70D49" w:rsidRDefault="00760BD2">
      <w:pPr>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ADVANTAGE:</w:t>
      </w:r>
    </w:p>
    <w:p w14:paraId="55FD4772" w14:textId="77777777" w:rsidR="00B70D49" w:rsidRDefault="00760BD2">
      <w:pPr>
        <w:numPr>
          <w:ilvl w:val="0"/>
          <w:numId w:val="3"/>
        </w:numP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It will easily detect the face and </w:t>
      </w:r>
      <w:r>
        <w:rPr>
          <w:rFonts w:ascii="Times New Roman" w:eastAsia="Times New Roman" w:hAnsi="Times New Roman" w:cs="Times New Roman"/>
          <w:color w:val="000000"/>
          <w:sz w:val="28"/>
          <w:szCs w:val="28"/>
          <w:lang w:val="en-US"/>
        </w:rPr>
        <w:t>recognize</w:t>
      </w:r>
      <w:r>
        <w:rPr>
          <w:rFonts w:ascii="Times New Roman" w:eastAsia="Times New Roman" w:hAnsi="Times New Roman" w:cs="Times New Roman"/>
          <w:color w:val="000000"/>
          <w:sz w:val="28"/>
          <w:szCs w:val="28"/>
        </w:rPr>
        <w:t xml:space="preserve"> the   human expression.</w:t>
      </w:r>
    </w:p>
    <w:p w14:paraId="70AAD12E" w14:textId="77777777" w:rsidR="00B70D49" w:rsidRDefault="00760BD2">
      <w:pPr>
        <w:numPr>
          <w:ilvl w:val="0"/>
          <w:numId w:val="3"/>
        </w:numPr>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In this image quality is essential for </w:t>
      </w:r>
      <w:r>
        <w:rPr>
          <w:rFonts w:ascii="Times New Roman" w:eastAsia="Times New Roman" w:hAnsi="Times New Roman" w:cs="Times New Roman"/>
          <w:color w:val="000000"/>
          <w:sz w:val="28"/>
          <w:szCs w:val="28"/>
          <w:lang w:val="en-US"/>
        </w:rPr>
        <w:t>recognize</w:t>
      </w:r>
      <w:r>
        <w:rPr>
          <w:rFonts w:ascii="Times New Roman" w:eastAsia="Times New Roman" w:hAnsi="Times New Roman" w:cs="Times New Roman"/>
          <w:color w:val="000000"/>
          <w:sz w:val="28"/>
          <w:szCs w:val="28"/>
        </w:rPr>
        <w:t xml:space="preserve"> the face</w:t>
      </w:r>
      <w:r>
        <w:rPr>
          <w:rFonts w:ascii="Times New Roman" w:eastAsia="Times New Roman" w:hAnsi="Times New Roman" w:cs="Times New Roman"/>
          <w:color w:val="000000"/>
          <w:sz w:val="28"/>
          <w:szCs w:val="28"/>
          <w:lang w:val="en-US"/>
        </w:rPr>
        <w:t xml:space="preserve"> based on facial expression automatically it will play </w:t>
      </w:r>
      <w:proofErr w:type="gramStart"/>
      <w:r>
        <w:rPr>
          <w:rFonts w:ascii="Times New Roman" w:eastAsia="Times New Roman" w:hAnsi="Times New Roman" w:cs="Times New Roman"/>
          <w:color w:val="000000"/>
          <w:sz w:val="28"/>
          <w:szCs w:val="28"/>
          <w:lang w:val="en-US"/>
        </w:rPr>
        <w:t>mus</w:t>
      </w:r>
      <w:r>
        <w:rPr>
          <w:rFonts w:ascii="Times New Roman" w:eastAsia="Times New Roman" w:hAnsi="Times New Roman" w:cs="Times New Roman"/>
          <w:color w:val="000000"/>
          <w:sz w:val="28"/>
          <w:szCs w:val="28"/>
          <w:lang w:val="en-US"/>
        </w:rPr>
        <w:t>ic .</w:t>
      </w:r>
      <w:proofErr w:type="gramEnd"/>
    </w:p>
    <w:p w14:paraId="6427B9B6" w14:textId="77777777" w:rsidR="00B70D49" w:rsidRDefault="00B70D49">
      <w:pPr>
        <w:jc w:val="both"/>
        <w:rPr>
          <w:rFonts w:ascii="Times New Roman" w:eastAsia="Times New Roman" w:hAnsi="Times New Roman" w:cs="Times New Roman"/>
          <w:color w:val="000000"/>
          <w:sz w:val="28"/>
          <w:szCs w:val="28"/>
        </w:rPr>
      </w:pPr>
    </w:p>
    <w:p w14:paraId="630C5973" w14:textId="77777777" w:rsidR="00B70D49" w:rsidRDefault="00B70D49">
      <w:pPr>
        <w:jc w:val="both"/>
        <w:rPr>
          <w:rFonts w:ascii="Times New Roman" w:eastAsia="Times New Roman" w:hAnsi="Times New Roman" w:cs="Times New Roman"/>
          <w:color w:val="000000"/>
          <w:sz w:val="28"/>
          <w:szCs w:val="28"/>
        </w:rPr>
      </w:pPr>
    </w:p>
    <w:p w14:paraId="6BD084EA" w14:textId="77777777" w:rsidR="00B70D49" w:rsidRDefault="00B70D49">
      <w:pPr>
        <w:jc w:val="both"/>
        <w:rPr>
          <w:rFonts w:ascii="Times New Roman" w:eastAsia="Times New Roman" w:hAnsi="Times New Roman" w:cs="Times New Roman"/>
          <w:color w:val="000000"/>
          <w:sz w:val="28"/>
          <w:szCs w:val="28"/>
        </w:rPr>
      </w:pPr>
    </w:p>
    <w:p w14:paraId="3987F3AD" w14:textId="77777777" w:rsidR="00B70D49" w:rsidRDefault="00B70D49">
      <w:pPr>
        <w:jc w:val="both"/>
        <w:rPr>
          <w:rFonts w:ascii="Times New Roman" w:eastAsia="Times New Roman" w:hAnsi="Times New Roman" w:cs="Times New Roman"/>
          <w:color w:val="000000"/>
          <w:sz w:val="28"/>
          <w:szCs w:val="28"/>
        </w:rPr>
      </w:pPr>
    </w:p>
    <w:p w14:paraId="2F9C18A1" w14:textId="77777777" w:rsidR="00B70D49" w:rsidRDefault="00B70D49">
      <w:pPr>
        <w:jc w:val="both"/>
        <w:rPr>
          <w:rFonts w:ascii="Times New Roman" w:eastAsia="Times New Roman" w:hAnsi="Times New Roman" w:cs="Times New Roman"/>
          <w:color w:val="000000"/>
          <w:sz w:val="28"/>
          <w:szCs w:val="28"/>
        </w:rPr>
      </w:pPr>
    </w:p>
    <w:p w14:paraId="126997BB" w14:textId="77777777" w:rsidR="00B70D49" w:rsidRDefault="00B70D49">
      <w:pPr>
        <w:jc w:val="both"/>
        <w:rPr>
          <w:rFonts w:ascii="Times New Roman" w:eastAsia="Times New Roman" w:hAnsi="Times New Roman" w:cs="Times New Roman"/>
          <w:color w:val="000000"/>
          <w:sz w:val="28"/>
          <w:szCs w:val="28"/>
        </w:rPr>
      </w:pPr>
    </w:p>
    <w:p w14:paraId="77EEA018" w14:textId="77777777" w:rsidR="00B70D49" w:rsidRDefault="00B70D49">
      <w:pPr>
        <w:jc w:val="both"/>
        <w:rPr>
          <w:rFonts w:ascii="Times New Roman" w:eastAsia="Times New Roman" w:hAnsi="Times New Roman" w:cs="Times New Roman"/>
          <w:color w:val="000000"/>
          <w:sz w:val="28"/>
          <w:szCs w:val="28"/>
        </w:rPr>
      </w:pPr>
    </w:p>
    <w:p w14:paraId="1880BDA5" w14:textId="77777777" w:rsidR="00B70D49" w:rsidRDefault="00B70D49">
      <w:pPr>
        <w:jc w:val="both"/>
        <w:rPr>
          <w:rFonts w:ascii="Times New Roman" w:eastAsia="Times New Roman" w:hAnsi="Times New Roman" w:cs="Times New Roman"/>
          <w:color w:val="000000"/>
          <w:sz w:val="28"/>
          <w:szCs w:val="28"/>
        </w:rPr>
      </w:pPr>
    </w:p>
    <w:p w14:paraId="1DF81F69" w14:textId="77777777" w:rsidR="00B70D49" w:rsidRDefault="00760BD2">
      <w:pPr>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CHAPTER 4:</w:t>
      </w:r>
    </w:p>
    <w:p w14:paraId="52D9C906" w14:textId="77777777" w:rsidR="00B70D49" w:rsidRDefault="00760BD2">
      <w:pPr>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BLOCK DIAGRAM</w:t>
      </w:r>
    </w:p>
    <w:p w14:paraId="0801C8C5" w14:textId="77777777" w:rsidR="00B70D49" w:rsidRDefault="00B70D49">
      <w:pPr>
        <w:jc w:val="both"/>
        <w:rPr>
          <w:rFonts w:ascii="Times New Roman" w:eastAsia="Times New Roman" w:hAnsi="Times New Roman" w:cs="Times New Roman"/>
          <w:b/>
          <w:color w:val="000000"/>
          <w:sz w:val="28"/>
          <w:szCs w:val="28"/>
        </w:rPr>
      </w:pPr>
    </w:p>
    <w:p w14:paraId="477FDC06" w14:textId="77777777" w:rsidR="00B70D49" w:rsidRDefault="00760BD2">
      <w:pPr>
        <w:jc w:val="both"/>
        <w:rPr>
          <w:rFonts w:ascii="Times New Roman" w:eastAsia="Times New Roman" w:hAnsi="Times New Roman" w:cs="Times New Roman"/>
          <w:b/>
          <w:sz w:val="28"/>
          <w:szCs w:val="28"/>
        </w:rPr>
      </w:pPr>
      <w:r>
        <w:rPr>
          <w:noProof/>
          <w:sz w:val="28"/>
        </w:rPr>
        <mc:AlternateContent>
          <mc:Choice Requires="wps">
            <w:drawing>
              <wp:anchor distT="0" distB="0" distL="114300" distR="114300" simplePos="0" relativeHeight="251669504" behindDoc="0" locked="0" layoutInCell="1" allowOverlap="1" wp14:anchorId="323A49AB" wp14:editId="01290628">
                <wp:simplePos x="0" y="0"/>
                <wp:positionH relativeFrom="column">
                  <wp:posOffset>2900680</wp:posOffset>
                </wp:positionH>
                <wp:positionV relativeFrom="paragraph">
                  <wp:posOffset>311785</wp:posOffset>
                </wp:positionV>
                <wp:extent cx="974090" cy="13335"/>
                <wp:effectExtent l="0" t="36830" r="16510" b="64135"/>
                <wp:wrapNone/>
                <wp:docPr id="12" name="Straight Arrow Connector 12"/>
                <wp:cNvGraphicFramePr/>
                <a:graphic xmlns:a="http://schemas.openxmlformats.org/drawingml/2006/main">
                  <a:graphicData uri="http://schemas.microsoft.com/office/word/2010/wordprocessingShape">
                    <wps:wsp>
                      <wps:cNvCnPr/>
                      <wps:spPr>
                        <a:xfrm>
                          <a:off x="4043680" y="2514600"/>
                          <a:ext cx="974090" cy="1333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228.4pt;margin-top:24.55pt;height:1.05pt;width:76.7pt;z-index:251669504;mso-width-relative:page;mso-height-relative:page;" filled="f" stroked="t" coordsize="21600,21600" o:gfxdata="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hZl4G2QAAAAkBAAAPAAAA&#10;AAAAAAEAIAAAACIAAABkcnMvZG93bnJldi54bWxQSwECFAAUAAAACACHTuJAQMR8EhQCAAAqBAAA&#10;DgAAAAAAAAABACAAAAAoAQAAZHJzL2Uyb0RvYy54bWxQSwUGAAAAAAYABgBZAQAArgUAAAAA&#10;">
                <v:fill on="f" focussize="0,0"/>
                <v:stroke weight="0.5pt" color="#000000 [3200]" miterlimit="8" joinstyle="miter" endarrow="open"/>
                <v:imagedata o:title=""/>
                <o:lock v:ext="edit" aspectratio="f"/>
              </v:shape>
            </w:pict>
          </mc:Fallback>
        </mc:AlternateContent>
      </w:r>
      <w:r>
        <w:rPr>
          <w:noProof/>
          <w:sz w:val="28"/>
        </w:rPr>
        <mc:AlternateContent>
          <mc:Choice Requires="wps">
            <w:drawing>
              <wp:anchor distT="0" distB="0" distL="114300" distR="114300" simplePos="0" relativeHeight="251668480" behindDoc="0" locked="0" layoutInCell="1" allowOverlap="1" wp14:anchorId="1DDDE8A0" wp14:editId="65320F86">
                <wp:simplePos x="0" y="0"/>
                <wp:positionH relativeFrom="column">
                  <wp:posOffset>721995</wp:posOffset>
                </wp:positionH>
                <wp:positionV relativeFrom="paragraph">
                  <wp:posOffset>302260</wp:posOffset>
                </wp:positionV>
                <wp:extent cx="812800" cy="9525"/>
                <wp:effectExtent l="0" t="40640" r="6350" b="64135"/>
                <wp:wrapNone/>
                <wp:docPr id="10" name="Straight Arrow Connector 10"/>
                <wp:cNvGraphicFramePr/>
                <a:graphic xmlns:a="http://schemas.openxmlformats.org/drawingml/2006/main">
                  <a:graphicData uri="http://schemas.microsoft.com/office/word/2010/wordprocessingShape">
                    <wps:wsp>
                      <wps:cNvCnPr/>
                      <wps:spPr>
                        <a:xfrm>
                          <a:off x="1864995" y="2505075"/>
                          <a:ext cx="812800"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56.85pt;margin-top:23.8pt;height:0.75pt;width:64pt;z-index:251668480;mso-width-relative:page;mso-height-relative:page;" filled="f" stroked="t" coordsize="21600,21600" o:gfxdata="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GFw3NYAAAAJAQAADwAAAAAA&#10;AAABACAAAAAiAAAAZHJzL2Rvd25yZXYueG1sUEsBAhQAFAAAAAgAh07iQICj0H4VAgAAMQQAAA4A&#10;AAAAAAAAAQAgAAAAJQEAAGRycy9lMm9Eb2MueG1sUEsFBgAAAAAGAAYAWQEAAKwFAAAAAA==&#10;">
                <v:fill on="f" focussize="0,0"/>
                <v:stroke weight="0.5pt" color="#5B9BD5 [3204]" miterlimit="8" joinstyle="miter" endarrow="open"/>
                <v:imagedata o:title=""/>
                <o:lock v:ext="edit" aspectratio="f"/>
              </v:shape>
            </w:pict>
          </mc:Fallback>
        </mc:AlternateContent>
      </w:r>
      <w:r>
        <w:rPr>
          <w:noProof/>
          <w:sz w:val="28"/>
        </w:rPr>
        <mc:AlternateContent>
          <mc:Choice Requires="wps">
            <w:drawing>
              <wp:anchor distT="0" distB="0" distL="114300" distR="114300" simplePos="0" relativeHeight="251662336" behindDoc="0" locked="0" layoutInCell="1" allowOverlap="1" wp14:anchorId="4C8A855F" wp14:editId="792B6F11">
                <wp:simplePos x="0" y="0"/>
                <wp:positionH relativeFrom="column">
                  <wp:posOffset>5560695</wp:posOffset>
                </wp:positionH>
                <wp:positionV relativeFrom="paragraph">
                  <wp:posOffset>135255</wp:posOffset>
                </wp:positionV>
                <wp:extent cx="977265" cy="525780"/>
                <wp:effectExtent l="6350" t="6350" r="6985" b="20320"/>
                <wp:wrapNone/>
                <wp:docPr id="4" name="Rectangles 4"/>
                <wp:cNvGraphicFramePr/>
                <a:graphic xmlns:a="http://schemas.openxmlformats.org/drawingml/2006/main">
                  <a:graphicData uri="http://schemas.microsoft.com/office/word/2010/wordprocessingShape">
                    <wps:wsp>
                      <wps:cNvSpPr/>
                      <wps:spPr>
                        <a:xfrm>
                          <a:off x="6935470" y="2350770"/>
                          <a:ext cx="977265" cy="5257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9EA9B3A" w14:textId="77777777" w:rsidR="00B70D49" w:rsidRDefault="00760BD2">
                            <w:pPr>
                              <w:jc w:val="center"/>
                              <w:rPr>
                                <w:lang w:val="en-US"/>
                              </w:rPr>
                            </w:pPr>
                            <w:r>
                              <w:rPr>
                                <w:lang w:val="en-US"/>
                              </w:rPr>
                              <w:t>Haar feature extraction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C8A855F" id="Rectangles 4" o:spid="_x0000_s1026" style="position:absolute;left:0;text-align:left;margin-left:437.85pt;margin-top:10.65pt;width:76.95pt;height:41.4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" fillcolor="white [3201]" strokecolor="#70ad47 [3209]" strokeweight="1pt">
                <v:textbox>
                  <w:txbxContent>
                    <w:p w14:paraId="29EA9B3A" w14:textId="77777777" w:rsidR="00B70D49" w:rsidRDefault="00000000">
                      <w:pPr>
                        <w:jc w:val="center"/>
                        <w:rPr>
                          <w:lang w:val="en-US"/>
                        </w:rPr>
                      </w:pPr>
                      <w:proofErr w:type="spellStart"/>
                      <w:r>
                        <w:rPr>
                          <w:lang w:val="en-US"/>
                        </w:rPr>
                        <w:t>Haar</w:t>
                      </w:r>
                      <w:proofErr w:type="spellEnd"/>
                      <w:r>
                        <w:rPr>
                          <w:lang w:val="en-US"/>
                        </w:rPr>
                        <w:t xml:space="preserve"> feature extraction</w:t>
                      </w:r>
                    </w:p>
                  </w:txbxContent>
                </v:textbox>
              </v:rect>
            </w:pict>
          </mc:Fallback>
        </mc:AlternateContent>
      </w:r>
      <w:r>
        <w:rPr>
          <w:noProof/>
          <w:sz w:val="28"/>
        </w:rPr>
        <mc:AlternateContent>
          <mc:Choice Requires="wps">
            <w:drawing>
              <wp:anchor distT="0" distB="0" distL="114300" distR="114300" simplePos="0" relativeHeight="251659264" behindDoc="0" locked="0" layoutInCell="1" allowOverlap="1" wp14:anchorId="1250CC0D" wp14:editId="40B0BF5A">
                <wp:simplePos x="0" y="0"/>
                <wp:positionH relativeFrom="column">
                  <wp:posOffset>-772160</wp:posOffset>
                </wp:positionH>
                <wp:positionV relativeFrom="paragraph">
                  <wp:posOffset>33655</wp:posOffset>
                </wp:positionV>
                <wp:extent cx="1494155" cy="536575"/>
                <wp:effectExtent l="6350" t="6350" r="23495" b="9525"/>
                <wp:wrapNone/>
                <wp:docPr id="1" name="Rectangles 1"/>
                <wp:cNvGraphicFramePr/>
                <a:graphic xmlns:a="http://schemas.openxmlformats.org/drawingml/2006/main">
                  <a:graphicData uri="http://schemas.microsoft.com/office/word/2010/wordprocessingShape">
                    <wps:wsp>
                      <wps:cNvSpPr/>
                      <wps:spPr>
                        <a:xfrm>
                          <a:off x="855980" y="2122805"/>
                          <a:ext cx="1494155" cy="5365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3DFF6D2" w14:textId="77777777" w:rsidR="00B70D49" w:rsidRDefault="00760BD2">
                            <w:pPr>
                              <w:jc w:val="center"/>
                              <w:rPr>
                                <w:lang w:val="en-US"/>
                              </w:rPr>
                            </w:pPr>
                            <w:r>
                              <w:rPr>
                                <w:lang w:val="en-US"/>
                              </w:rPr>
                              <w:t>Input video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250CC0D" id="Rectangles 1" o:spid="_x0000_s1027" style="position:absolute;left:0;text-align:left;margin-left:-60.8pt;margin-top:2.65pt;width:117.65pt;height:42.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" fillcolor="white [3201]" strokecolor="#70ad47 [3209]" strokeweight="1pt">
                <v:textbox>
                  <w:txbxContent>
                    <w:p w14:paraId="63DFF6D2" w14:textId="77777777" w:rsidR="00B70D49" w:rsidRDefault="00000000">
                      <w:pPr>
                        <w:jc w:val="center"/>
                        <w:rPr>
                          <w:lang w:val="en-US"/>
                        </w:rPr>
                      </w:pPr>
                      <w:r>
                        <w:rPr>
                          <w:lang w:val="en-US"/>
                        </w:rPr>
                        <w:t>Input video</w:t>
                      </w:r>
                    </w:p>
                  </w:txbxContent>
                </v:textbox>
              </v:rect>
            </w:pict>
          </mc:Fallback>
        </mc:AlternateContent>
      </w:r>
      <w:r>
        <w:rPr>
          <w:noProof/>
          <w:sz w:val="28"/>
        </w:rPr>
        <mc:AlternateContent>
          <mc:Choice Requires="wps">
            <w:drawing>
              <wp:anchor distT="0" distB="0" distL="114300" distR="114300" simplePos="0" relativeHeight="251661312" behindDoc="0" locked="0" layoutInCell="1" allowOverlap="1" wp14:anchorId="57A9B51D" wp14:editId="2495F613">
                <wp:simplePos x="0" y="0"/>
                <wp:positionH relativeFrom="column">
                  <wp:posOffset>3912235</wp:posOffset>
                </wp:positionH>
                <wp:positionV relativeFrom="paragraph">
                  <wp:posOffset>185420</wp:posOffset>
                </wp:positionV>
                <wp:extent cx="944880" cy="457200"/>
                <wp:effectExtent l="6350" t="6350" r="20320" b="12700"/>
                <wp:wrapNone/>
                <wp:docPr id="3" name="Rectangles 3"/>
                <wp:cNvGraphicFramePr/>
                <a:graphic xmlns:a="http://schemas.openxmlformats.org/drawingml/2006/main">
                  <a:graphicData uri="http://schemas.microsoft.com/office/word/2010/wordprocessingShape">
                    <wps:wsp>
                      <wps:cNvSpPr/>
                      <wps:spPr>
                        <a:xfrm>
                          <a:off x="5142865" y="2331720"/>
                          <a:ext cx="944880" cy="4572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C9CAA59" w14:textId="77777777" w:rsidR="00B70D49" w:rsidRDefault="00760BD2">
                            <w:pPr>
                              <w:jc w:val="center"/>
                              <w:rPr>
                                <w:lang w:val="en-US"/>
                              </w:rPr>
                            </w:pPr>
                            <w:r>
                              <w:rPr>
                                <w:lang w:val="en-US"/>
                              </w:rPr>
                              <w:t xml:space="preserve">Haar cascade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7A9B51D" id="Rectangles 3" o:spid="_x0000_s1028" style="position:absolute;left:0;text-align:left;margin-left:308.05pt;margin-top:14.6pt;width:74.4pt;height:3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" fillcolor="white [3201]" strokecolor="#70ad47 [3209]" strokeweight="1pt">
                <v:textbox>
                  <w:txbxContent>
                    <w:p w14:paraId="5C9CAA59" w14:textId="77777777" w:rsidR="00B70D49" w:rsidRDefault="00000000">
                      <w:pPr>
                        <w:jc w:val="center"/>
                        <w:rPr>
                          <w:lang w:val="en-US"/>
                        </w:rPr>
                      </w:pPr>
                      <w:proofErr w:type="spellStart"/>
                      <w:r>
                        <w:rPr>
                          <w:lang w:val="en-US"/>
                        </w:rPr>
                        <w:t>Haar</w:t>
                      </w:r>
                      <w:proofErr w:type="spellEnd"/>
                      <w:r>
                        <w:rPr>
                          <w:lang w:val="en-US"/>
                        </w:rPr>
                        <w:t xml:space="preserve"> cascade </w:t>
                      </w:r>
                    </w:p>
                  </w:txbxContent>
                </v:textbox>
              </v:rect>
            </w:pict>
          </mc:Fallback>
        </mc:AlternateContent>
      </w:r>
      <w:r>
        <w:rPr>
          <w:noProof/>
          <w:sz w:val="28"/>
        </w:rPr>
        <mc:AlternateContent>
          <mc:Choice Requires="wps">
            <w:drawing>
              <wp:anchor distT="0" distB="0" distL="114300" distR="114300" simplePos="0" relativeHeight="251660288" behindDoc="0" locked="0" layoutInCell="1" allowOverlap="1" wp14:anchorId="280DF6E5" wp14:editId="3AC56750">
                <wp:simplePos x="0" y="0"/>
                <wp:positionH relativeFrom="column">
                  <wp:posOffset>1534795</wp:posOffset>
                </wp:positionH>
                <wp:positionV relativeFrom="paragraph">
                  <wp:posOffset>62865</wp:posOffset>
                </wp:positionV>
                <wp:extent cx="1365885" cy="497840"/>
                <wp:effectExtent l="6350" t="6350" r="18415" b="10160"/>
                <wp:wrapNone/>
                <wp:docPr id="2" name="Rectangles 2"/>
                <wp:cNvGraphicFramePr/>
                <a:graphic xmlns:a="http://schemas.openxmlformats.org/drawingml/2006/main">
                  <a:graphicData uri="http://schemas.microsoft.com/office/word/2010/wordprocessingShape">
                    <wps:wsp>
                      <wps:cNvSpPr/>
                      <wps:spPr>
                        <a:xfrm>
                          <a:off x="2606040" y="2408555"/>
                          <a:ext cx="1365885" cy="4978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EB002D9" w14:textId="77777777" w:rsidR="00B70D49" w:rsidRDefault="00760BD2">
                            <w:pPr>
                              <w:jc w:val="center"/>
                              <w:rPr>
                                <w:lang w:val="en-US"/>
                              </w:rPr>
                            </w:pPr>
                            <w:r>
                              <w:rPr>
                                <w:lang w:val="en-US"/>
                              </w:rPr>
                              <w:t>Pre-processing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80DF6E5" id="Rectangles 2" o:spid="_x0000_s1029" style="position:absolute;left:0;text-align:left;margin-left:120.85pt;margin-top:4.95pt;width:107.55pt;height:39.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" fillcolor="white [3201]" strokecolor="#70ad47 [3209]" strokeweight="1pt">
                <v:textbox>
                  <w:txbxContent>
                    <w:p w14:paraId="0EB002D9" w14:textId="77777777" w:rsidR="00B70D49" w:rsidRDefault="00000000">
                      <w:pPr>
                        <w:jc w:val="center"/>
                        <w:rPr>
                          <w:lang w:val="en-US"/>
                        </w:rPr>
                      </w:pPr>
                      <w:r>
                        <w:rPr>
                          <w:lang w:val="en-US"/>
                        </w:rPr>
                        <w:t>Pre-processing</w:t>
                      </w:r>
                    </w:p>
                  </w:txbxContent>
                </v:textbox>
              </v:rect>
            </w:pict>
          </mc:Fallback>
        </mc:AlternateContent>
      </w:r>
    </w:p>
    <w:p w14:paraId="0F289D56" w14:textId="77777777" w:rsidR="00B70D49" w:rsidRDefault="00760BD2">
      <w:pPr>
        <w:jc w:val="both"/>
        <w:rPr>
          <w:rFonts w:ascii="Times New Roman" w:eastAsia="Times New Roman" w:hAnsi="Times New Roman" w:cs="Times New Roman"/>
          <w:sz w:val="28"/>
          <w:szCs w:val="28"/>
        </w:rPr>
      </w:pPr>
      <w:r>
        <w:rPr>
          <w:noProof/>
          <w:sz w:val="28"/>
        </w:rPr>
        <mc:AlternateContent>
          <mc:Choice Requires="wps">
            <w:drawing>
              <wp:anchor distT="0" distB="0" distL="114300" distR="114300" simplePos="0" relativeHeight="251670528" behindDoc="0" locked="0" layoutInCell="1" allowOverlap="1" wp14:anchorId="421943C6" wp14:editId="5E49E95B">
                <wp:simplePos x="0" y="0"/>
                <wp:positionH relativeFrom="column">
                  <wp:posOffset>4857115</wp:posOffset>
                </wp:positionH>
                <wp:positionV relativeFrom="paragraph">
                  <wp:posOffset>75565</wp:posOffset>
                </wp:positionV>
                <wp:extent cx="703580" cy="15875"/>
                <wp:effectExtent l="0" t="46990" r="1270" b="51435"/>
                <wp:wrapNone/>
                <wp:docPr id="13" name="Straight Arrow Connector 13"/>
                <wp:cNvGraphicFramePr/>
                <a:graphic xmlns:a="http://schemas.openxmlformats.org/drawingml/2006/main">
                  <a:graphicData uri="http://schemas.microsoft.com/office/word/2010/wordprocessingShape">
                    <wps:wsp>
                      <wps:cNvCnPr/>
                      <wps:spPr>
                        <a:xfrm flipV="1">
                          <a:off x="6000115" y="2600960"/>
                          <a:ext cx="703580" cy="1587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382.45pt;margin-top:5.95pt;height:1.25pt;width:55.4pt;z-index:251670528;mso-width-relative:page;mso-height-relative:page;" filled="f" stroked="t" coordsize="21600,21600" o:gfxdata="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Z&#10;jKBQ2AAAAAkBAAAPAAAAAAAAAAEAIAAAACIAAABkcnMvZG93bnJldi54bWxQSwECFAAUAAAACACH&#10;TuJARPScByQCAABOBAAADgAAAAAAAAABACAAAAAnAQAAZHJzL2Uyb0RvYy54bWxQSwUGAAAAAAYA&#10;BgBZAQAAvQUAAAAA&#10;">
                <v:fill on="f" focussize="0,0"/>
                <v:stroke weight="0.5pt" color="#000000 [3200]" miterlimit="8" joinstyle="miter" endarrow="open"/>
                <v:imagedata o:title=""/>
                <o:lock v:ext="edit" aspectratio="f"/>
              </v:shape>
            </w:pict>
          </mc:Fallback>
        </mc:AlternateContent>
      </w:r>
    </w:p>
    <w:p w14:paraId="2428A6D7" w14:textId="77777777" w:rsidR="00B70D49" w:rsidRDefault="00760BD2">
      <w:pPr>
        <w:jc w:val="both"/>
        <w:rPr>
          <w:rFonts w:ascii="Times New Roman" w:eastAsia="Times New Roman" w:hAnsi="Times New Roman" w:cs="Times New Roman"/>
          <w:sz w:val="28"/>
          <w:szCs w:val="28"/>
        </w:rPr>
      </w:pPr>
      <w:r>
        <w:rPr>
          <w:noProof/>
          <w:sz w:val="28"/>
        </w:rPr>
        <mc:AlternateContent>
          <mc:Choice Requires="wps">
            <w:drawing>
              <wp:anchor distT="0" distB="0" distL="114300" distR="114300" simplePos="0" relativeHeight="251673600" behindDoc="0" locked="0" layoutInCell="1" allowOverlap="1" wp14:anchorId="548A2D83" wp14:editId="5400D22E">
                <wp:simplePos x="0" y="0"/>
                <wp:positionH relativeFrom="column">
                  <wp:posOffset>5848350</wp:posOffset>
                </wp:positionH>
                <wp:positionV relativeFrom="paragraph">
                  <wp:posOffset>6350</wp:posOffset>
                </wp:positionV>
                <wp:extent cx="25400" cy="676910"/>
                <wp:effectExtent l="26670" t="0" r="62230" b="8890"/>
                <wp:wrapNone/>
                <wp:docPr id="16" name="Straight Arrow Connector 16"/>
                <wp:cNvGraphicFramePr/>
                <a:graphic xmlns:a="http://schemas.openxmlformats.org/drawingml/2006/main">
                  <a:graphicData uri="http://schemas.microsoft.com/office/word/2010/wordprocessingShape">
                    <wps:wsp>
                      <wps:cNvCnPr/>
                      <wps:spPr>
                        <a:xfrm>
                          <a:off x="6991350" y="2853690"/>
                          <a:ext cx="25400" cy="67691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460.5pt;margin-top:0.5pt;height:53.3pt;width:2pt;z-index:251673600;mso-width-relative:page;mso-height-relative:page;" filled="f" stroked="t" coordsize="21600,21600" o:gfxdata="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LzJpSXXAAAACQEAAA8AAAAAAAAAAQAgAAAAIgAAAGRycy9k&#10;b3ducmV2LnhtbFBLAQIUABQAAAAIAIdO4kBqF5LBAwIAAAQEAAAOAAAAAAAAAAEAIAAAACYBAABk&#10;cnMvZTJvRG9jLnhtbFBLBQYAAAAABgAGAFkBAACbBQAAAAA=&#10;">
                <v:fill on="f" focussize="0,0"/>
                <v:stroke weight="0.5pt" color="#000000 [3200]" miterlimit="8" joinstyle="miter" endarrow="open"/>
                <v:imagedata o:title=""/>
                <o:lock v:ext="edit" aspectratio="f"/>
              </v:shape>
            </w:pict>
          </mc:Fallback>
        </mc:AlternateContent>
      </w:r>
    </w:p>
    <w:p w14:paraId="46953B3B" w14:textId="77777777" w:rsidR="00B70D49" w:rsidRDefault="00760BD2">
      <w:pPr>
        <w:jc w:val="both"/>
        <w:rPr>
          <w:rFonts w:ascii="Times New Roman" w:eastAsia="Times New Roman" w:hAnsi="Times New Roman" w:cs="Times New Roman"/>
          <w:sz w:val="28"/>
          <w:szCs w:val="28"/>
        </w:rPr>
      </w:pPr>
      <w:r>
        <w:rPr>
          <w:noProof/>
          <w:sz w:val="28"/>
        </w:rPr>
        <mc:AlternateContent>
          <mc:Choice Requires="wps">
            <w:drawing>
              <wp:anchor distT="0" distB="0" distL="114300" distR="114300" simplePos="0" relativeHeight="251663360" behindDoc="0" locked="0" layoutInCell="1" allowOverlap="1" wp14:anchorId="3E8C1583" wp14:editId="1F222486">
                <wp:simplePos x="0" y="0"/>
                <wp:positionH relativeFrom="column">
                  <wp:posOffset>-73025</wp:posOffset>
                </wp:positionH>
                <wp:positionV relativeFrom="paragraph">
                  <wp:posOffset>301625</wp:posOffset>
                </wp:positionV>
                <wp:extent cx="1227455" cy="774065"/>
                <wp:effectExtent l="6350" t="6350" r="23495" b="19685"/>
                <wp:wrapNone/>
                <wp:docPr id="5" name="Flowchart: Magnetic Disk 5"/>
                <wp:cNvGraphicFramePr/>
                <a:graphic xmlns:a="http://schemas.openxmlformats.org/drawingml/2006/main">
                  <a:graphicData uri="http://schemas.microsoft.com/office/word/2010/wordprocessingShape">
                    <wps:wsp>
                      <wps:cNvSpPr/>
                      <wps:spPr>
                        <a:xfrm>
                          <a:off x="1809115" y="3509645"/>
                          <a:ext cx="1227455" cy="774065"/>
                        </a:xfrm>
                        <a:prstGeom prst="flowChartMagneticDisk">
                          <a:avLst/>
                        </a:prstGeom>
                      </wps:spPr>
                      <wps:style>
                        <a:lnRef idx="2">
                          <a:schemeClr val="accent6"/>
                        </a:lnRef>
                        <a:fillRef idx="1">
                          <a:schemeClr val="lt1"/>
                        </a:fillRef>
                        <a:effectRef idx="0">
                          <a:schemeClr val="accent6"/>
                        </a:effectRef>
                        <a:fontRef idx="minor">
                          <a:schemeClr val="dk1"/>
                        </a:fontRef>
                      </wps:style>
                      <wps:txbx>
                        <w:txbxContent>
                          <w:p w14:paraId="28A41C53" w14:textId="77777777" w:rsidR="00B70D49" w:rsidRDefault="00760BD2">
                            <w:pPr>
                              <w:jc w:val="center"/>
                              <w:rPr>
                                <w:lang w:val="en-US"/>
                              </w:rPr>
                            </w:pPr>
                            <w:r>
                              <w:rPr>
                                <w:lang w:val="en-US"/>
                              </w:rPr>
                              <w:t xml:space="preserve">Database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3E8C1583"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5" o:spid="_x0000_s1030" type="#_x0000_t132" style="position:absolute;left:0;text-align:left;margin-left:-5.75pt;margin-top:23.75pt;width:96.65pt;height:60.9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" fillcolor="white [3201]" strokecolor="#70ad47 [3209]" strokeweight="1pt">
                <v:stroke joinstyle="miter"/>
                <v:textbox>
                  <w:txbxContent>
                    <w:p w14:paraId="28A41C53" w14:textId="77777777" w:rsidR="00B70D49" w:rsidRDefault="00000000">
                      <w:pPr>
                        <w:jc w:val="center"/>
                        <w:rPr>
                          <w:lang w:val="en-US"/>
                        </w:rPr>
                      </w:pPr>
                      <w:r>
                        <w:rPr>
                          <w:lang w:val="en-US"/>
                        </w:rPr>
                        <w:t xml:space="preserve">Database </w:t>
                      </w:r>
                    </w:p>
                  </w:txbxContent>
                </v:textbox>
              </v:shape>
            </w:pict>
          </mc:Fallback>
        </mc:AlternateContent>
      </w:r>
    </w:p>
    <w:p w14:paraId="660E17F4" w14:textId="77777777" w:rsidR="00B70D49" w:rsidRDefault="00760BD2">
      <w:pPr>
        <w:jc w:val="both"/>
        <w:rPr>
          <w:rFonts w:ascii="Times New Roman" w:eastAsia="Times New Roman" w:hAnsi="Times New Roman" w:cs="Times New Roman"/>
          <w:sz w:val="28"/>
          <w:szCs w:val="28"/>
        </w:rPr>
      </w:pPr>
      <w:r>
        <w:rPr>
          <w:noProof/>
          <w:sz w:val="28"/>
        </w:rPr>
        <mc:AlternateContent>
          <mc:Choice Requires="wps">
            <w:drawing>
              <wp:anchor distT="0" distB="0" distL="114300" distR="114300" simplePos="0" relativeHeight="251665408" behindDoc="0" locked="0" layoutInCell="1" allowOverlap="1" wp14:anchorId="7BDFEBAA" wp14:editId="5860C16E">
                <wp:simplePos x="0" y="0"/>
                <wp:positionH relativeFrom="column">
                  <wp:posOffset>5077460</wp:posOffset>
                </wp:positionH>
                <wp:positionV relativeFrom="paragraph">
                  <wp:posOffset>67945</wp:posOffset>
                </wp:positionV>
                <wp:extent cx="1334135" cy="551815"/>
                <wp:effectExtent l="6350" t="6350" r="12065" b="13335"/>
                <wp:wrapNone/>
                <wp:docPr id="7" name="Rectangles 7"/>
                <wp:cNvGraphicFramePr/>
                <a:graphic xmlns:a="http://schemas.openxmlformats.org/drawingml/2006/main">
                  <a:graphicData uri="http://schemas.microsoft.com/office/word/2010/wordprocessingShape">
                    <wps:wsp>
                      <wps:cNvSpPr/>
                      <wps:spPr>
                        <a:xfrm>
                          <a:off x="6746875" y="3365500"/>
                          <a:ext cx="1334135" cy="55181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475EFCC" w14:textId="77777777" w:rsidR="00B70D49" w:rsidRDefault="00760BD2">
                            <w:pPr>
                              <w:jc w:val="center"/>
                              <w:rPr>
                                <w:lang w:val="en-US"/>
                              </w:rPr>
                            </w:pPr>
                            <w:r>
                              <w:rPr>
                                <w:lang w:val="en-US"/>
                              </w:rPr>
                              <w:t>CNN classifier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BDFEBAA" id="Rectangles 7" o:spid="_x0000_s1031" style="position:absolute;left:0;text-align:left;margin-left:399.8pt;margin-top:5.35pt;width:105.05pt;height:43.4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" fillcolor="white [3201]" strokecolor="#70ad47 [3209]" strokeweight="1pt">
                <v:textbox>
                  <w:txbxContent>
                    <w:p w14:paraId="2475EFCC" w14:textId="77777777" w:rsidR="00B70D49" w:rsidRDefault="00000000">
                      <w:pPr>
                        <w:jc w:val="center"/>
                        <w:rPr>
                          <w:lang w:val="en-US"/>
                        </w:rPr>
                      </w:pPr>
                      <w:r>
                        <w:rPr>
                          <w:lang w:val="en-US"/>
                        </w:rPr>
                        <w:t>CNN classifier</w:t>
                      </w:r>
                    </w:p>
                  </w:txbxContent>
                </v:textbox>
              </v:rect>
            </w:pict>
          </mc:Fallback>
        </mc:AlternateContent>
      </w:r>
      <w:r>
        <w:rPr>
          <w:noProof/>
          <w:sz w:val="28"/>
        </w:rPr>
        <mc:AlternateContent>
          <mc:Choice Requires="wps">
            <w:drawing>
              <wp:anchor distT="0" distB="0" distL="114300" distR="114300" simplePos="0" relativeHeight="251664384" behindDoc="0" locked="0" layoutInCell="1" allowOverlap="1" wp14:anchorId="12E98FBA" wp14:editId="253B823A">
                <wp:simplePos x="0" y="0"/>
                <wp:positionH relativeFrom="column">
                  <wp:posOffset>2358390</wp:posOffset>
                </wp:positionH>
                <wp:positionV relativeFrom="paragraph">
                  <wp:posOffset>23495</wp:posOffset>
                </wp:positionV>
                <wp:extent cx="1458595" cy="746125"/>
                <wp:effectExtent l="6350" t="6350" r="20955" b="9525"/>
                <wp:wrapNone/>
                <wp:docPr id="6" name="Rectangles 6"/>
                <wp:cNvGraphicFramePr/>
                <a:graphic xmlns:a="http://schemas.openxmlformats.org/drawingml/2006/main">
                  <a:graphicData uri="http://schemas.microsoft.com/office/word/2010/wordprocessingShape">
                    <wps:wsp>
                      <wps:cNvSpPr/>
                      <wps:spPr>
                        <a:xfrm>
                          <a:off x="3902075" y="3973830"/>
                          <a:ext cx="1458595" cy="7461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9502239" w14:textId="77777777" w:rsidR="00B70D49" w:rsidRDefault="00760BD2">
                            <w:pPr>
                              <w:jc w:val="center"/>
                              <w:rPr>
                                <w:lang w:val="en-US"/>
                              </w:rPr>
                            </w:pPr>
                            <w:r>
                              <w:rPr>
                                <w:lang w:val="en-US"/>
                              </w:rPr>
                              <w:t>training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2E98FBA" id="Rectangles 6" o:spid="_x0000_s1032" style="position:absolute;left:0;text-align:left;margin-left:185.7pt;margin-top:1.85pt;width:114.85pt;height:58.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" fillcolor="white [3201]" strokecolor="#70ad47 [3209]" strokeweight="1pt">
                <v:textbox>
                  <w:txbxContent>
                    <w:p w14:paraId="69502239" w14:textId="77777777" w:rsidR="00B70D49" w:rsidRDefault="00000000">
                      <w:pPr>
                        <w:jc w:val="center"/>
                        <w:rPr>
                          <w:lang w:val="en-US"/>
                        </w:rPr>
                      </w:pPr>
                      <w:r>
                        <w:rPr>
                          <w:lang w:val="en-US"/>
                        </w:rPr>
                        <w:t>training</w:t>
                      </w:r>
                    </w:p>
                  </w:txbxContent>
                </v:textbox>
              </v:rect>
            </w:pict>
          </mc:Fallback>
        </mc:AlternateContent>
      </w:r>
    </w:p>
    <w:p w14:paraId="45B9DD75" w14:textId="77777777" w:rsidR="00B70D49" w:rsidRDefault="00760BD2">
      <w:pPr>
        <w:jc w:val="both"/>
        <w:rPr>
          <w:rFonts w:ascii="Times New Roman" w:eastAsia="Times New Roman" w:hAnsi="Times New Roman" w:cs="Times New Roman"/>
          <w:sz w:val="28"/>
          <w:szCs w:val="28"/>
        </w:rPr>
      </w:pPr>
      <w:r>
        <w:rPr>
          <w:noProof/>
          <w:sz w:val="28"/>
        </w:rPr>
        <mc:AlternateContent>
          <mc:Choice Requires="wps">
            <w:drawing>
              <wp:anchor distT="0" distB="0" distL="114300" distR="114300" simplePos="0" relativeHeight="251674624" behindDoc="0" locked="0" layoutInCell="1" allowOverlap="1" wp14:anchorId="76FFB2A0" wp14:editId="4A748FDF">
                <wp:simplePos x="0" y="0"/>
                <wp:positionH relativeFrom="column">
                  <wp:posOffset>5723255</wp:posOffset>
                </wp:positionH>
                <wp:positionV relativeFrom="paragraph">
                  <wp:posOffset>297180</wp:posOffset>
                </wp:positionV>
                <wp:extent cx="21590" cy="706120"/>
                <wp:effectExtent l="46355" t="0" r="46355" b="17780"/>
                <wp:wrapNone/>
                <wp:docPr id="17" name="Straight Arrow Connector 17"/>
                <wp:cNvGraphicFramePr/>
                <a:graphic xmlns:a="http://schemas.openxmlformats.org/drawingml/2006/main">
                  <a:graphicData uri="http://schemas.microsoft.com/office/word/2010/wordprocessingShape">
                    <wps:wsp>
                      <wps:cNvCnPr/>
                      <wps:spPr>
                        <a:xfrm flipH="1">
                          <a:off x="6866255" y="4111625"/>
                          <a:ext cx="21590" cy="70612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margin-left:450.65pt;margin-top:23.4pt;height:55.6pt;width:1.7pt;z-index:251674624;mso-width-relative:page;mso-height-relative:page;" filled="f" stroked="t" coordsize="21600,21600" o:gfxdata="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f1iYd2QAAAAoB&#10;AAAPAAAAAAAAAAEAIAAAACIAAABkcnMvZG93bnJldi54bWxQSwECFAAUAAAACACHTuJAmjWlWxoC&#10;AAA0BAAADgAAAAAAAAABACAAAAAoAQAAZHJzL2Uyb0RvYy54bWxQSwUGAAAAAAYABgBZAQAAtAUA&#10;AAAA&#10;">
                <v:fill on="f" focussize="0,0"/>
                <v:stroke weight="0.5pt" color="#000000 [3200]" miterlimit="8" joinstyle="miter" endarrow="open"/>
                <v:imagedata o:title=""/>
                <o:lock v:ext="edit" aspectratio="f"/>
              </v:shape>
            </w:pict>
          </mc:Fallback>
        </mc:AlternateContent>
      </w:r>
      <w:r>
        <w:rPr>
          <w:noProof/>
          <w:sz w:val="28"/>
        </w:rPr>
        <mc:AlternateContent>
          <mc:Choice Requires="wps">
            <w:drawing>
              <wp:anchor distT="0" distB="0" distL="114300" distR="114300" simplePos="0" relativeHeight="251672576" behindDoc="0" locked="0" layoutInCell="1" allowOverlap="1" wp14:anchorId="74C03FA4" wp14:editId="0E566A6C">
                <wp:simplePos x="0" y="0"/>
                <wp:positionH relativeFrom="column">
                  <wp:posOffset>3816985</wp:posOffset>
                </wp:positionH>
                <wp:positionV relativeFrom="paragraph">
                  <wp:posOffset>21590</wp:posOffset>
                </wp:positionV>
                <wp:extent cx="1260475" cy="52705"/>
                <wp:effectExtent l="0" t="45720" r="15875" b="15875"/>
                <wp:wrapNone/>
                <wp:docPr id="15" name="Straight Arrow Connector 15"/>
                <wp:cNvGraphicFramePr/>
                <a:graphic xmlns:a="http://schemas.openxmlformats.org/drawingml/2006/main">
                  <a:graphicData uri="http://schemas.microsoft.com/office/word/2010/wordprocessingShape">
                    <wps:wsp>
                      <wps:cNvCnPr/>
                      <wps:spPr>
                        <a:xfrm flipV="1">
                          <a:off x="4959985" y="3836035"/>
                          <a:ext cx="1260475" cy="5270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300.55pt;margin-top:1.7pt;height:4.15pt;width:99.25pt;z-index:251672576;mso-width-relative:page;mso-height-relative:page;" filled="f" stroked="t" coordsize="21600,21600" o:gfxdata="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CVDryi2AAAAAgBAAAPAAAAAAAAAAEAIAAAACIAAABkcnMvZG93bnJldi54bWxQSwECFAAUAAAA&#10;CACHTuJAkLbp4CcCAABPBAAADgAAAAAAAAABACAAAAAnAQAAZHJzL2Uyb0RvYy54bWxQSwUGAAAA&#10;AAYABgBZAQAAwAUAAAAA&#10;">
                <v:fill on="f" focussize="0,0"/>
                <v:stroke weight="0.5pt" color="#000000 [3200]" miterlimit="8" joinstyle="miter" endarrow="open"/>
                <v:imagedata o:title=""/>
                <o:lock v:ext="edit" aspectratio="f"/>
              </v:shape>
            </w:pict>
          </mc:Fallback>
        </mc:AlternateContent>
      </w:r>
      <w:r>
        <w:rPr>
          <w:noProof/>
          <w:sz w:val="28"/>
        </w:rPr>
        <mc:AlternateContent>
          <mc:Choice Requires="wps">
            <w:drawing>
              <wp:anchor distT="0" distB="0" distL="114300" distR="114300" simplePos="0" relativeHeight="251671552" behindDoc="0" locked="0" layoutInCell="1" allowOverlap="1" wp14:anchorId="243D5DD2" wp14:editId="6144F7AF">
                <wp:simplePos x="0" y="0"/>
                <wp:positionH relativeFrom="column">
                  <wp:posOffset>1154430</wp:posOffset>
                </wp:positionH>
                <wp:positionV relativeFrom="paragraph">
                  <wp:posOffset>44450</wp:posOffset>
                </wp:positionV>
                <wp:extent cx="1203960" cy="29845"/>
                <wp:effectExtent l="0" t="21590" r="15240" b="62865"/>
                <wp:wrapNone/>
                <wp:docPr id="14" name="Straight Arrow Connector 14"/>
                <wp:cNvGraphicFramePr/>
                <a:graphic xmlns:a="http://schemas.openxmlformats.org/drawingml/2006/main">
                  <a:graphicData uri="http://schemas.microsoft.com/office/word/2010/wordprocessingShape">
                    <wps:wsp>
                      <wps:cNvCnPr/>
                      <wps:spPr>
                        <a:xfrm>
                          <a:off x="2297430" y="3858895"/>
                          <a:ext cx="1203960" cy="2984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90.9pt;margin-top:3.5pt;height:2.35pt;width:94.8pt;z-index:251671552;mso-width-relative:page;mso-height-relative:page;" filled="f" stroked="t" coordsize="21600,21600" o:gfxdata="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MyGJnPWAAAA&#10;CAEAAA8AAAAAAAAAAQAgAAAAIgAAAGRycy9kb3ducmV2LnhtbFBLAQIUABQAAAAIAIdO4kC/uKAE&#10;HwIAAEUEAAAOAAAAAAAAAAEAIAAAACUBAABkcnMvZTJvRG9jLnhtbFBLBQYAAAAABgAGAFkBAAC2&#10;BQAAAAA=&#10;">
                <v:fill on="f" focussize="0,0"/>
                <v:stroke weight="0.5pt" color="#000000 [3200]" miterlimit="8" joinstyle="miter" endarrow="open"/>
                <v:imagedata o:title=""/>
                <o:lock v:ext="edit" aspectratio="f"/>
              </v:shape>
            </w:pict>
          </mc:Fallback>
        </mc:AlternateContent>
      </w:r>
    </w:p>
    <w:p w14:paraId="0671A7FA" w14:textId="77777777" w:rsidR="00B70D49" w:rsidRDefault="00B70D49">
      <w:pPr>
        <w:jc w:val="both"/>
        <w:rPr>
          <w:rFonts w:ascii="Times New Roman" w:eastAsia="Times New Roman" w:hAnsi="Times New Roman" w:cs="Times New Roman"/>
          <w:sz w:val="28"/>
          <w:szCs w:val="28"/>
        </w:rPr>
      </w:pPr>
    </w:p>
    <w:p w14:paraId="5145C676" w14:textId="77777777" w:rsidR="00B70D49" w:rsidRDefault="00B70D49">
      <w:pPr>
        <w:jc w:val="both"/>
        <w:rPr>
          <w:rFonts w:ascii="Times New Roman" w:eastAsia="Times New Roman" w:hAnsi="Times New Roman" w:cs="Times New Roman"/>
          <w:sz w:val="28"/>
          <w:szCs w:val="28"/>
        </w:rPr>
      </w:pPr>
    </w:p>
    <w:p w14:paraId="7CDB6FE2" w14:textId="77777777" w:rsidR="00B70D49" w:rsidRDefault="00760BD2">
      <w:pPr>
        <w:jc w:val="both"/>
        <w:rPr>
          <w:rFonts w:ascii="Times New Roman" w:eastAsia="Times New Roman" w:hAnsi="Times New Roman" w:cs="Times New Roman"/>
          <w:sz w:val="28"/>
          <w:szCs w:val="28"/>
        </w:rPr>
      </w:pPr>
      <w:r>
        <w:rPr>
          <w:noProof/>
          <w:sz w:val="28"/>
        </w:rPr>
        <mc:AlternateContent>
          <mc:Choice Requires="wps">
            <w:drawing>
              <wp:anchor distT="0" distB="0" distL="114300" distR="114300" simplePos="0" relativeHeight="251675648" behindDoc="0" locked="0" layoutInCell="1" allowOverlap="1" wp14:anchorId="2DDEEFD5" wp14:editId="5CA39080">
                <wp:simplePos x="0" y="0"/>
                <wp:positionH relativeFrom="column">
                  <wp:posOffset>4495165</wp:posOffset>
                </wp:positionH>
                <wp:positionV relativeFrom="paragraph">
                  <wp:posOffset>313690</wp:posOffset>
                </wp:positionV>
                <wp:extent cx="681990" cy="12065"/>
                <wp:effectExtent l="0" t="47625" r="3810" b="54610"/>
                <wp:wrapNone/>
                <wp:docPr id="18" name="Straight Arrow Connector 18"/>
                <wp:cNvGraphicFramePr/>
                <a:graphic xmlns:a="http://schemas.openxmlformats.org/drawingml/2006/main">
                  <a:graphicData uri="http://schemas.microsoft.com/office/word/2010/wordprocessingShape">
                    <wps:wsp>
                      <wps:cNvCnPr/>
                      <wps:spPr>
                        <a:xfrm flipH="1" flipV="1">
                          <a:off x="5638165" y="5094605"/>
                          <a:ext cx="681990" cy="1206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 y;margin-left:353.95pt;margin-top:24.7pt;height:0.95pt;width:53.7pt;z-index:251675648;mso-width-relative:page;mso-height-relative:page;" filled="f" stroked="t" coordsize="21600,21600" o:gfxdata="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L+pSdTYAAAACQEAAA8AAAAAAAAAAQAgAAAAIgAAAGRycy9kb3ducmV2LnhtbFBLAQIUABQAAAAI&#10;AIdO4kC0JfN/JgIAAFgEAAAOAAAAAAAAAAEAIAAAACcBAABkcnMvZTJvRG9jLnhtbFBLBQYAAAAA&#10;BgAGAFkBAAC/BQAAAAA=&#10;">
                <v:fill on="f" focussize="0,0"/>
                <v:stroke weight="0.5pt" color="#000000 [3200]" miterlimit="8" joinstyle="miter" endarrow="open"/>
                <v:imagedata o:title=""/>
                <o:lock v:ext="edit" aspectratio="f"/>
              </v:shape>
            </w:pict>
          </mc:Fallback>
        </mc:AlternateContent>
      </w:r>
      <w:r>
        <w:rPr>
          <w:noProof/>
          <w:sz w:val="28"/>
        </w:rPr>
        <mc:AlternateContent>
          <mc:Choice Requires="wps">
            <w:drawing>
              <wp:anchor distT="0" distB="0" distL="114300" distR="114300" simplePos="0" relativeHeight="251667456" behindDoc="0" locked="0" layoutInCell="1" allowOverlap="1" wp14:anchorId="09EB5B57" wp14:editId="251BCE1B">
                <wp:simplePos x="0" y="0"/>
                <wp:positionH relativeFrom="column">
                  <wp:posOffset>3474085</wp:posOffset>
                </wp:positionH>
                <wp:positionV relativeFrom="paragraph">
                  <wp:posOffset>125730</wp:posOffset>
                </wp:positionV>
                <wp:extent cx="1021080" cy="375920"/>
                <wp:effectExtent l="6350" t="6350" r="20320" b="17780"/>
                <wp:wrapNone/>
                <wp:docPr id="9" name="Rectangles 9"/>
                <wp:cNvGraphicFramePr/>
                <a:graphic xmlns:a="http://schemas.openxmlformats.org/drawingml/2006/main">
                  <a:graphicData uri="http://schemas.microsoft.com/office/word/2010/wordprocessingShape">
                    <wps:wsp>
                      <wps:cNvSpPr/>
                      <wps:spPr>
                        <a:xfrm>
                          <a:off x="5199380" y="5368925"/>
                          <a:ext cx="1021080" cy="3759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7EE9992" w14:textId="77777777" w:rsidR="00B70D49" w:rsidRDefault="00760BD2">
                            <w:pPr>
                              <w:jc w:val="center"/>
                              <w:rPr>
                                <w:lang w:val="en-US"/>
                              </w:rPr>
                            </w:pPr>
                            <w:r>
                              <w:rPr>
                                <w:lang w:val="en-US"/>
                              </w:rPr>
                              <w:t>Play music</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9EB5B57" id="Rectangles 9" o:spid="_x0000_s1033" style="position:absolute;left:0;text-align:left;margin-left:273.55pt;margin-top:9.9pt;width:80.4pt;height:29.6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" fillcolor="white [3201]" strokecolor="#70ad47 [3209]" strokeweight="1pt">
                <v:textbox>
                  <w:txbxContent>
                    <w:p w14:paraId="57EE9992" w14:textId="77777777" w:rsidR="00B70D49" w:rsidRDefault="00000000">
                      <w:pPr>
                        <w:jc w:val="center"/>
                        <w:rPr>
                          <w:lang w:val="en-US"/>
                        </w:rPr>
                      </w:pPr>
                      <w:r>
                        <w:rPr>
                          <w:lang w:val="en-US"/>
                        </w:rPr>
                        <w:t>Play music</w:t>
                      </w:r>
                    </w:p>
                  </w:txbxContent>
                </v:textbox>
              </v:rect>
            </w:pict>
          </mc:Fallback>
        </mc:AlternateContent>
      </w:r>
      <w:r>
        <w:rPr>
          <w:noProof/>
          <w:sz w:val="28"/>
        </w:rPr>
        <mc:AlternateContent>
          <mc:Choice Requires="wps">
            <w:drawing>
              <wp:anchor distT="0" distB="0" distL="114300" distR="114300" simplePos="0" relativeHeight="251666432" behindDoc="0" locked="0" layoutInCell="1" allowOverlap="1" wp14:anchorId="36BEAFCF" wp14:editId="4C6B7569">
                <wp:simplePos x="0" y="0"/>
                <wp:positionH relativeFrom="column">
                  <wp:posOffset>5177155</wp:posOffset>
                </wp:positionH>
                <wp:positionV relativeFrom="paragraph">
                  <wp:posOffset>46355</wp:posOffset>
                </wp:positionV>
                <wp:extent cx="1344930" cy="558800"/>
                <wp:effectExtent l="6350" t="6350" r="20320" b="6350"/>
                <wp:wrapNone/>
                <wp:docPr id="8" name="Rectangles 8"/>
                <wp:cNvGraphicFramePr/>
                <a:graphic xmlns:a="http://schemas.openxmlformats.org/drawingml/2006/main">
                  <a:graphicData uri="http://schemas.microsoft.com/office/word/2010/wordprocessingShape">
                    <wps:wsp>
                      <wps:cNvSpPr/>
                      <wps:spPr>
                        <a:xfrm>
                          <a:off x="5481320" y="4859020"/>
                          <a:ext cx="1344930" cy="55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82BCB77" w14:textId="77777777" w:rsidR="00B70D49" w:rsidRDefault="00760BD2">
                            <w:pPr>
                              <w:jc w:val="center"/>
                              <w:rPr>
                                <w:lang w:val="en-US"/>
                              </w:rPr>
                            </w:pPr>
                            <w:r>
                              <w:rPr>
                                <w:lang w:val="en-US"/>
                              </w:rPr>
                              <w:t>Happy,sad,disgust ,neutral,stress,angry</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6BEAFCF" id="Rectangles 8" o:spid="_x0000_s1034" style="position:absolute;left:0;text-align:left;margin-left:407.65pt;margin-top:3.65pt;width:105.9pt;height:44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" fillcolor="white [3201]" strokecolor="#70ad47 [3209]" strokeweight="1pt">
                <v:textbox>
                  <w:txbxContent>
                    <w:p w14:paraId="782BCB77" w14:textId="77777777" w:rsidR="00B70D49" w:rsidRDefault="00000000">
                      <w:pPr>
                        <w:jc w:val="center"/>
                        <w:rPr>
                          <w:lang w:val="en-US"/>
                        </w:rPr>
                      </w:pPr>
                      <w:proofErr w:type="spellStart"/>
                      <w:proofErr w:type="gramStart"/>
                      <w:r>
                        <w:rPr>
                          <w:lang w:val="en-US"/>
                        </w:rPr>
                        <w:t>Happy,sad</w:t>
                      </w:r>
                      <w:proofErr w:type="gramEnd"/>
                      <w:r>
                        <w:rPr>
                          <w:lang w:val="en-US"/>
                        </w:rPr>
                        <w:t>,disgust</w:t>
                      </w:r>
                      <w:proofErr w:type="spellEnd"/>
                      <w:r>
                        <w:rPr>
                          <w:lang w:val="en-US"/>
                        </w:rPr>
                        <w:t xml:space="preserve"> ,</w:t>
                      </w:r>
                      <w:proofErr w:type="spellStart"/>
                      <w:r>
                        <w:rPr>
                          <w:lang w:val="en-US"/>
                        </w:rPr>
                        <w:t>neutral,stress,angry</w:t>
                      </w:r>
                      <w:proofErr w:type="spellEnd"/>
                    </w:p>
                  </w:txbxContent>
                </v:textbox>
              </v:rect>
            </w:pict>
          </mc:Fallback>
        </mc:AlternateContent>
      </w:r>
    </w:p>
    <w:p w14:paraId="09603B33" w14:textId="77777777" w:rsidR="00B70D49" w:rsidRDefault="00B70D49">
      <w:pPr>
        <w:jc w:val="both"/>
        <w:rPr>
          <w:rFonts w:ascii="Times New Roman" w:eastAsia="Times New Roman" w:hAnsi="Times New Roman" w:cs="Times New Roman"/>
          <w:sz w:val="28"/>
          <w:szCs w:val="28"/>
        </w:rPr>
      </w:pPr>
    </w:p>
    <w:p w14:paraId="4BCBBE03" w14:textId="77777777" w:rsidR="00B70D49" w:rsidRDefault="00B70D49">
      <w:pPr>
        <w:jc w:val="both"/>
        <w:rPr>
          <w:rFonts w:ascii="Times New Roman" w:eastAsia="Times New Roman" w:hAnsi="Times New Roman" w:cs="Times New Roman"/>
          <w:sz w:val="28"/>
          <w:szCs w:val="28"/>
        </w:rPr>
      </w:pPr>
    </w:p>
    <w:p w14:paraId="6245528D" w14:textId="77777777" w:rsidR="00B70D49" w:rsidRDefault="00B70D49">
      <w:pPr>
        <w:jc w:val="both"/>
        <w:rPr>
          <w:rFonts w:ascii="Times New Roman" w:eastAsia="Times New Roman" w:hAnsi="Times New Roman" w:cs="Times New Roman"/>
          <w:sz w:val="28"/>
          <w:szCs w:val="28"/>
        </w:rPr>
      </w:pPr>
    </w:p>
    <w:p w14:paraId="187CE6C8" w14:textId="77777777" w:rsidR="00B70D49" w:rsidRDefault="00760BD2">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0AAE4E4B" w14:textId="77777777" w:rsidR="00B70D49" w:rsidRDefault="00B70D49">
      <w:pPr>
        <w:jc w:val="both"/>
        <w:rPr>
          <w:rFonts w:ascii="Times New Roman" w:eastAsia="Times New Roman" w:hAnsi="Times New Roman" w:cs="Times New Roman"/>
          <w:b/>
          <w:sz w:val="28"/>
          <w:szCs w:val="28"/>
        </w:rPr>
      </w:pPr>
    </w:p>
    <w:p w14:paraId="5BFE393C" w14:textId="77777777" w:rsidR="00B70D49" w:rsidRDefault="00B70D49">
      <w:pPr>
        <w:jc w:val="both"/>
        <w:rPr>
          <w:rFonts w:ascii="Times New Roman" w:eastAsia="Times New Roman" w:hAnsi="Times New Roman" w:cs="Times New Roman"/>
          <w:b/>
          <w:sz w:val="28"/>
          <w:szCs w:val="28"/>
        </w:rPr>
      </w:pPr>
    </w:p>
    <w:p w14:paraId="42E69028" w14:textId="77777777" w:rsidR="00B70D49" w:rsidRDefault="00B70D49">
      <w:pPr>
        <w:jc w:val="both"/>
        <w:rPr>
          <w:rFonts w:ascii="Times New Roman" w:eastAsia="Times New Roman" w:hAnsi="Times New Roman" w:cs="Times New Roman"/>
          <w:b/>
          <w:sz w:val="28"/>
          <w:szCs w:val="28"/>
        </w:rPr>
      </w:pPr>
    </w:p>
    <w:p w14:paraId="223534CF" w14:textId="77777777" w:rsidR="00B70D49" w:rsidRDefault="00B70D49">
      <w:pPr>
        <w:jc w:val="both"/>
        <w:rPr>
          <w:rFonts w:ascii="Times New Roman" w:eastAsia="Times New Roman" w:hAnsi="Times New Roman" w:cs="Times New Roman"/>
          <w:b/>
          <w:sz w:val="28"/>
          <w:szCs w:val="28"/>
        </w:rPr>
      </w:pPr>
    </w:p>
    <w:p w14:paraId="6E37C0B7" w14:textId="77777777" w:rsidR="00B70D49" w:rsidRDefault="00B70D49">
      <w:pPr>
        <w:jc w:val="both"/>
        <w:rPr>
          <w:rFonts w:ascii="Times New Roman" w:eastAsia="Times New Roman" w:hAnsi="Times New Roman" w:cs="Times New Roman"/>
          <w:b/>
          <w:sz w:val="28"/>
          <w:szCs w:val="28"/>
        </w:rPr>
      </w:pPr>
    </w:p>
    <w:p w14:paraId="6BE90C50" w14:textId="77777777" w:rsidR="00B70D49" w:rsidRDefault="00760BD2">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668A3F30" w14:textId="77777777" w:rsidR="00B70D49" w:rsidRDefault="00B70D49">
      <w:pPr>
        <w:jc w:val="both"/>
        <w:rPr>
          <w:rFonts w:ascii="Times New Roman" w:eastAsia="Times New Roman" w:hAnsi="Times New Roman" w:cs="Times New Roman"/>
          <w:b/>
          <w:sz w:val="28"/>
          <w:szCs w:val="28"/>
        </w:rPr>
      </w:pPr>
    </w:p>
    <w:p w14:paraId="60A70474" w14:textId="77777777" w:rsidR="00B70D49" w:rsidRDefault="00B70D49">
      <w:pPr>
        <w:jc w:val="both"/>
        <w:rPr>
          <w:rFonts w:ascii="Times New Roman" w:eastAsia="Times New Roman" w:hAnsi="Times New Roman" w:cs="Times New Roman"/>
          <w:b/>
          <w:sz w:val="28"/>
          <w:szCs w:val="28"/>
        </w:rPr>
      </w:pPr>
    </w:p>
    <w:p w14:paraId="0262C530" w14:textId="77777777" w:rsidR="00B70D49" w:rsidRDefault="00760BD2">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Chapter 5</w:t>
      </w:r>
    </w:p>
    <w:p w14:paraId="22337D42" w14:textId="77777777" w:rsidR="00B70D49" w:rsidRDefault="00B70D49">
      <w:pPr>
        <w:jc w:val="both"/>
        <w:rPr>
          <w:rFonts w:ascii="Times New Roman" w:eastAsia="Times New Roman" w:hAnsi="Times New Roman" w:cs="Times New Roman"/>
          <w:b/>
          <w:sz w:val="28"/>
          <w:szCs w:val="28"/>
        </w:rPr>
      </w:pPr>
    </w:p>
    <w:p w14:paraId="2C591702" w14:textId="77777777" w:rsidR="00B70D49" w:rsidRDefault="00760BD2">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Modules description</w:t>
      </w:r>
    </w:p>
    <w:p w14:paraId="70D483E3" w14:textId="77777777" w:rsidR="00B70D49" w:rsidRDefault="00760BD2">
      <w:pPr>
        <w:numPr>
          <w:ilvl w:val="0"/>
          <w:numId w:val="4"/>
        </w:numP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Input video</w:t>
      </w:r>
    </w:p>
    <w:p w14:paraId="23D48557" w14:textId="77777777" w:rsidR="00B70D49" w:rsidRDefault="00760BD2">
      <w:pPr>
        <w:numPr>
          <w:ilvl w:val="0"/>
          <w:numId w:val="4"/>
        </w:numP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Pre-processing </w:t>
      </w:r>
    </w:p>
    <w:p w14:paraId="2B0C2769" w14:textId="77777777" w:rsidR="00B70D49" w:rsidRDefault="00760BD2">
      <w:pPr>
        <w:numPr>
          <w:ilvl w:val="0"/>
          <w:numId w:val="4"/>
        </w:numP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 xml:space="preserve">Haar cascade </w:t>
      </w:r>
    </w:p>
    <w:p w14:paraId="0C50A198" w14:textId="77777777" w:rsidR="00B70D49" w:rsidRDefault="00760BD2">
      <w:pPr>
        <w:numPr>
          <w:ilvl w:val="0"/>
          <w:numId w:val="4"/>
        </w:numP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Haar feature extraction</w:t>
      </w:r>
    </w:p>
    <w:p w14:paraId="0C53EB69" w14:textId="77777777" w:rsidR="00B70D49" w:rsidRDefault="00760BD2">
      <w:pPr>
        <w:numPr>
          <w:ilvl w:val="0"/>
          <w:numId w:val="4"/>
        </w:numPr>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C</w:t>
      </w:r>
      <w:r>
        <w:rPr>
          <w:rFonts w:ascii="Times New Roman" w:eastAsia="Times New Roman" w:hAnsi="Times New Roman" w:cs="Times New Roman"/>
          <w:color w:val="000000"/>
          <w:sz w:val="28"/>
          <w:szCs w:val="28"/>
        </w:rPr>
        <w:t>NN CLASSIFIER</w:t>
      </w:r>
    </w:p>
    <w:p w14:paraId="0A7ACE8D" w14:textId="77777777" w:rsidR="00B70D49" w:rsidRDefault="00B70D49">
      <w:pPr>
        <w:jc w:val="both"/>
        <w:rPr>
          <w:rFonts w:ascii="Times New Roman" w:eastAsia="Times New Roman" w:hAnsi="Times New Roman" w:cs="Times New Roman"/>
          <w:b/>
          <w:sz w:val="28"/>
          <w:szCs w:val="28"/>
        </w:rPr>
      </w:pPr>
    </w:p>
    <w:p w14:paraId="24529B91" w14:textId="77777777" w:rsidR="00B70D49" w:rsidRDefault="00760BD2">
      <w:pPr>
        <w:spacing w:after="0" w:line="360" w:lineRule="auto"/>
        <w:ind w:left="36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PREPROCESSING</w:t>
      </w:r>
    </w:p>
    <w:p w14:paraId="1026C0D4" w14:textId="77777777" w:rsidR="00B70D49" w:rsidRDefault="00B70D49">
      <w:pPr>
        <w:spacing w:after="75" w:line="360" w:lineRule="auto"/>
        <w:ind w:left="360"/>
        <w:jc w:val="both"/>
        <w:rPr>
          <w:rFonts w:ascii="Times New Roman" w:eastAsia="Times New Roman" w:hAnsi="Times New Roman" w:cs="Times New Roman"/>
          <w:color w:val="000000"/>
          <w:sz w:val="28"/>
          <w:szCs w:val="28"/>
          <w:highlight w:val="white"/>
        </w:rPr>
      </w:pPr>
    </w:p>
    <w:p w14:paraId="39C02C81" w14:textId="77777777" w:rsidR="00B70D49" w:rsidRDefault="00B70D49">
      <w:pPr>
        <w:spacing w:after="75" w:line="360" w:lineRule="auto"/>
        <w:jc w:val="both"/>
        <w:rPr>
          <w:rFonts w:ascii="Times New Roman" w:eastAsia="Times New Roman" w:hAnsi="Times New Roman" w:cs="Times New Roman"/>
          <w:color w:val="000000"/>
          <w:sz w:val="28"/>
          <w:szCs w:val="28"/>
          <w:highlight w:val="white"/>
        </w:rPr>
      </w:pPr>
    </w:p>
    <w:p w14:paraId="1C782024" w14:textId="77777777" w:rsidR="00B70D49" w:rsidRDefault="00760BD2">
      <w:pPr>
        <w:numPr>
          <w:ilvl w:val="0"/>
          <w:numId w:val="4"/>
        </w:numPr>
        <w:spacing w:after="75" w:line="360" w:lineRule="auto"/>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 xml:space="preserve">Image </w:t>
      </w:r>
      <w:r>
        <w:rPr>
          <w:rFonts w:ascii="Times New Roman" w:eastAsia="Times New Roman" w:hAnsi="Times New Roman" w:cs="Times New Roman"/>
          <w:color w:val="000000"/>
          <w:sz w:val="28"/>
          <w:szCs w:val="28"/>
          <w:highlight w:val="white"/>
        </w:rPr>
        <w:t>Pre-processing is a common name for operations with images at the lowest level of abstraction. Its input and output are intensity images. The aim of pre-processing is an improvement of the image data that suppresses unwanted distortions or enhances some im</w:t>
      </w:r>
      <w:r>
        <w:rPr>
          <w:rFonts w:ascii="Times New Roman" w:eastAsia="Times New Roman" w:hAnsi="Times New Roman" w:cs="Times New Roman"/>
          <w:color w:val="000000"/>
          <w:sz w:val="28"/>
          <w:szCs w:val="28"/>
          <w:highlight w:val="white"/>
        </w:rPr>
        <w:t>age features important for further processing.</w:t>
      </w:r>
    </w:p>
    <w:p w14:paraId="4775BF4C" w14:textId="77777777" w:rsidR="00B70D49" w:rsidRDefault="00760BD2">
      <w:pPr>
        <w:numPr>
          <w:ilvl w:val="0"/>
          <w:numId w:val="4"/>
        </w:numPr>
        <w:spacing w:after="75" w:line="360" w:lineRule="auto"/>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rPr>
        <w:t>Image restoration is the operation of taking a corrupted/noisy image and estimating the clean original image. Corruption may come in many forms such as motion blur, noise, and camera misfocus.  Image restorati</w:t>
      </w:r>
      <w:r>
        <w:rPr>
          <w:rFonts w:ascii="Times New Roman" w:eastAsia="Times New Roman" w:hAnsi="Times New Roman" w:cs="Times New Roman"/>
          <w:color w:val="000000"/>
          <w:sz w:val="28"/>
          <w:szCs w:val="28"/>
        </w:rPr>
        <w:t>on is different from image enhancement in that the latter is designed to emphasize features of the image that make the image more pleasing to the observer, but not necessarily to produce realistic data from a scientific point of view. Image enhancement tec</w:t>
      </w:r>
      <w:r>
        <w:rPr>
          <w:rFonts w:ascii="Times New Roman" w:eastAsia="Times New Roman" w:hAnsi="Times New Roman" w:cs="Times New Roman"/>
          <w:color w:val="000000"/>
          <w:sz w:val="28"/>
          <w:szCs w:val="28"/>
        </w:rPr>
        <w:t xml:space="preserve">hniques (like contrast stretching or de-blurring by a nearest </w:t>
      </w:r>
      <w:proofErr w:type="spellStart"/>
      <w:r>
        <w:rPr>
          <w:rFonts w:ascii="Times New Roman" w:eastAsia="Times New Roman" w:hAnsi="Times New Roman" w:cs="Times New Roman"/>
          <w:color w:val="000000"/>
          <w:sz w:val="28"/>
          <w:szCs w:val="28"/>
        </w:rPr>
        <w:t>neighbor</w:t>
      </w:r>
      <w:proofErr w:type="spellEnd"/>
      <w:r>
        <w:rPr>
          <w:rFonts w:ascii="Times New Roman" w:eastAsia="Times New Roman" w:hAnsi="Times New Roman" w:cs="Times New Roman"/>
          <w:color w:val="000000"/>
          <w:sz w:val="28"/>
          <w:szCs w:val="28"/>
        </w:rPr>
        <w:t xml:space="preserve"> procedure) provided by "Imaging packages" use no a priori model of the process </w:t>
      </w:r>
      <w:r>
        <w:rPr>
          <w:rFonts w:ascii="Times New Roman" w:eastAsia="Times New Roman" w:hAnsi="Times New Roman" w:cs="Times New Roman"/>
          <w:color w:val="000000"/>
          <w:sz w:val="28"/>
          <w:szCs w:val="28"/>
        </w:rPr>
        <w:lastRenderedPageBreak/>
        <w:t>that created the image.  With image enhancement noise can be effectively be removed by sacrificing some re</w:t>
      </w:r>
      <w:r>
        <w:rPr>
          <w:rFonts w:ascii="Times New Roman" w:eastAsia="Times New Roman" w:hAnsi="Times New Roman" w:cs="Times New Roman"/>
          <w:color w:val="000000"/>
          <w:sz w:val="28"/>
          <w:szCs w:val="28"/>
        </w:rPr>
        <w:t>solution, but this is not acceptable in many applications. In a Fluorescence Microscope resolution in the z-direction is bad as it is. More advanced image processing techniques must be applied to recover the object.  De-Convolution is an example of image r</w:t>
      </w:r>
      <w:r>
        <w:rPr>
          <w:rFonts w:ascii="Times New Roman" w:eastAsia="Times New Roman" w:hAnsi="Times New Roman" w:cs="Times New Roman"/>
          <w:color w:val="000000"/>
          <w:sz w:val="28"/>
          <w:szCs w:val="28"/>
        </w:rPr>
        <w:t>estoration method. It is capable of: Increasing resolution, especially in the axial direction removing noise increasing contrast.</w:t>
      </w:r>
    </w:p>
    <w:p w14:paraId="0B38A59F" w14:textId="77777777" w:rsidR="00B70D49" w:rsidRDefault="00760BD2">
      <w:pP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p>
    <w:p w14:paraId="17368487" w14:textId="77777777" w:rsidR="00B70D49" w:rsidRDefault="00760BD2">
      <w:pPr>
        <w:spacing w:after="0" w:line="360" w:lineRule="auto"/>
        <w:jc w:val="both"/>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Haar cascade classifier:</w:t>
      </w:r>
    </w:p>
    <w:p w14:paraId="2186F8A0" w14:textId="77777777" w:rsidR="00B70D49" w:rsidRDefault="00760BD2">
      <w:pPr>
        <w:pStyle w:val="NormalWeb"/>
        <w:spacing w:before="14" w:beforeAutospacing="0" w:after="0" w:afterAutospacing="0" w:line="18" w:lineRule="atLeast"/>
        <w:ind w:right="1008" w:firstLine="700"/>
        <w:jc w:val="both"/>
      </w:pPr>
      <w:proofErr w:type="spellStart"/>
      <w:r>
        <w:rPr>
          <w:b/>
          <w:bCs/>
          <w:color w:val="000000"/>
          <w:sz w:val="30"/>
          <w:szCs w:val="30"/>
        </w:rPr>
        <w:t>Haar</w:t>
      </w:r>
      <w:proofErr w:type="spellEnd"/>
      <w:r>
        <w:rPr>
          <w:b/>
          <w:bCs/>
          <w:color w:val="000000"/>
          <w:sz w:val="30"/>
          <w:szCs w:val="30"/>
        </w:rPr>
        <w:t xml:space="preserve"> – Cascades</w:t>
      </w:r>
    </w:p>
    <w:p w14:paraId="51FCD3D6" w14:textId="77777777" w:rsidR="00B70D49" w:rsidRDefault="00760BD2">
      <w:pPr>
        <w:pStyle w:val="NormalWeb"/>
        <w:spacing w:before="14" w:beforeAutospacing="0" w:after="0" w:afterAutospacing="0" w:line="18" w:lineRule="atLeast"/>
        <w:ind w:right="1008" w:firstLine="700"/>
        <w:jc w:val="both"/>
      </w:pPr>
      <w:proofErr w:type="spellStart"/>
      <w:r>
        <w:rPr>
          <w:color w:val="000000"/>
          <w:sz w:val="30"/>
          <w:szCs w:val="30"/>
        </w:rPr>
        <w:t>Haar</w:t>
      </w:r>
      <w:proofErr w:type="spellEnd"/>
      <w:r>
        <w:rPr>
          <w:color w:val="000000"/>
          <w:sz w:val="30"/>
          <w:szCs w:val="30"/>
        </w:rPr>
        <w:t xml:space="preserve">- like features </w:t>
      </w:r>
      <w:proofErr w:type="gramStart"/>
      <w:r>
        <w:rPr>
          <w:color w:val="000000"/>
          <w:sz w:val="30"/>
          <w:szCs w:val="30"/>
        </w:rPr>
        <w:t>are  rectangular</w:t>
      </w:r>
      <w:proofErr w:type="gramEnd"/>
      <w:r>
        <w:rPr>
          <w:color w:val="000000"/>
          <w:sz w:val="30"/>
          <w:szCs w:val="30"/>
        </w:rPr>
        <w:t xml:space="preserve"> patterns in data. A cascade is a series of “</w:t>
      </w:r>
      <w:proofErr w:type="spellStart"/>
      <w:r>
        <w:rPr>
          <w:color w:val="000000"/>
          <w:sz w:val="30"/>
          <w:szCs w:val="30"/>
        </w:rPr>
        <w:t>Haar</w:t>
      </w:r>
      <w:proofErr w:type="spellEnd"/>
      <w:r>
        <w:rPr>
          <w:color w:val="000000"/>
          <w:sz w:val="30"/>
          <w:szCs w:val="30"/>
        </w:rPr>
        <w:t xml:space="preserve">-like features” that are combined to form a classifier [14]. A </w:t>
      </w:r>
      <w:proofErr w:type="spellStart"/>
      <w:r>
        <w:rPr>
          <w:color w:val="000000"/>
          <w:sz w:val="30"/>
          <w:szCs w:val="30"/>
        </w:rPr>
        <w:t>Haar</w:t>
      </w:r>
      <w:proofErr w:type="spellEnd"/>
      <w:r>
        <w:rPr>
          <w:color w:val="000000"/>
          <w:sz w:val="30"/>
          <w:szCs w:val="30"/>
        </w:rPr>
        <w:t xml:space="preserve"> wavelet is a mathematical function that produces square wave output.</w:t>
      </w:r>
    </w:p>
    <w:p w14:paraId="6B579E0B" w14:textId="77777777" w:rsidR="00B70D49" w:rsidRDefault="00B70D49"/>
    <w:p w14:paraId="1B56FC04" w14:textId="77777777" w:rsidR="00B70D49" w:rsidRDefault="00760BD2">
      <w:pPr>
        <w:pStyle w:val="NormalWeb"/>
        <w:spacing w:before="0" w:beforeAutospacing="0" w:after="160" w:afterAutospacing="0" w:line="18" w:lineRule="atLeast"/>
      </w:pPr>
      <w:r>
        <w:rPr>
          <w:rFonts w:ascii="Calibri" w:hAnsi="Calibri" w:cs="Calibri"/>
          <w:color w:val="000000"/>
          <w:sz w:val="30"/>
          <w:szCs w:val="30"/>
        </w:rPr>
        <w:br/>
      </w:r>
      <w:r>
        <w:rPr>
          <w:rFonts w:ascii="Calibri" w:hAnsi="Calibri" w:cs="Calibri"/>
          <w:color w:val="000000"/>
          <w:sz w:val="30"/>
          <w:szCs w:val="30"/>
        </w:rPr>
        <w:br/>
      </w:r>
      <w:r>
        <w:rPr>
          <w:rFonts w:ascii="Calibri" w:hAnsi="Calibri" w:cs="Calibri"/>
          <w:noProof/>
          <w:color w:val="000000"/>
          <w:sz w:val="30"/>
          <w:szCs w:val="30"/>
        </w:rPr>
        <w:drawing>
          <wp:inline distT="0" distB="0" distL="114300" distR="114300" wp14:anchorId="5184157C" wp14:editId="533915CE">
            <wp:extent cx="3771900" cy="1495425"/>
            <wp:effectExtent l="0" t="0" r="0" b="9525"/>
            <wp:docPr id="2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descr="IMG_256"/>
                    <pic:cNvPicPr>
                      <a:picLocks noChangeAspect="1"/>
                    </pic:cNvPicPr>
                  </pic:nvPicPr>
                  <pic:blipFill>
                    <a:blip r:embed="rId9"/>
                    <a:stretch>
                      <a:fillRect/>
                    </a:stretch>
                  </pic:blipFill>
                  <pic:spPr>
                    <a:xfrm>
                      <a:off x="0" y="0"/>
                      <a:ext cx="3771900" cy="1495425"/>
                    </a:xfrm>
                    <a:prstGeom prst="rect">
                      <a:avLst/>
                    </a:prstGeom>
                    <a:noFill/>
                    <a:ln w="9525">
                      <a:noFill/>
                    </a:ln>
                  </pic:spPr>
                </pic:pic>
              </a:graphicData>
            </a:graphic>
          </wp:inline>
        </w:drawing>
      </w:r>
    </w:p>
    <w:p w14:paraId="730EEE35" w14:textId="77777777" w:rsidR="00B70D49" w:rsidRDefault="00760BD2">
      <w:pPr>
        <w:pStyle w:val="NormalWeb"/>
        <w:spacing w:before="14" w:beforeAutospacing="0" w:after="240" w:afterAutospacing="0" w:line="18" w:lineRule="atLeast"/>
        <w:ind w:right="1008" w:firstLine="700"/>
        <w:jc w:val="both"/>
      </w:pPr>
      <w:r>
        <w:rPr>
          <w:i/>
          <w:iCs/>
          <w:color w:val="44526A"/>
          <w:sz w:val="30"/>
          <w:szCs w:val="30"/>
        </w:rPr>
        <w:t xml:space="preserve">Figure 2-2.  </w:t>
      </w:r>
      <w:proofErr w:type="spellStart"/>
      <w:r>
        <w:rPr>
          <w:i/>
          <w:iCs/>
          <w:color w:val="44526A"/>
          <w:sz w:val="30"/>
          <w:szCs w:val="30"/>
        </w:rPr>
        <w:t>Haar</w:t>
      </w:r>
      <w:proofErr w:type="spellEnd"/>
      <w:r>
        <w:rPr>
          <w:i/>
          <w:iCs/>
          <w:color w:val="44526A"/>
          <w:sz w:val="30"/>
          <w:szCs w:val="30"/>
        </w:rPr>
        <w:t xml:space="preserve"> like Features [13]</w:t>
      </w:r>
      <w:r>
        <w:rPr>
          <w:i/>
          <w:iCs/>
          <w:color w:val="000000"/>
          <w:sz w:val="30"/>
          <w:szCs w:val="30"/>
        </w:rPr>
        <w:br/>
      </w:r>
    </w:p>
    <w:p w14:paraId="1ED54F68" w14:textId="77777777" w:rsidR="00B70D49" w:rsidRDefault="00760BD2">
      <w:pPr>
        <w:pStyle w:val="NormalWeb"/>
        <w:spacing w:before="14" w:beforeAutospacing="0" w:after="0" w:afterAutospacing="0" w:line="18" w:lineRule="atLeast"/>
        <w:ind w:right="1008" w:firstLine="700"/>
        <w:jc w:val="both"/>
      </w:pPr>
      <w:r>
        <w:rPr>
          <w:color w:val="000000"/>
          <w:sz w:val="30"/>
          <w:szCs w:val="30"/>
        </w:rPr>
        <w:t xml:space="preserve">Figure 2.2 shows </w:t>
      </w:r>
      <w:proofErr w:type="spellStart"/>
      <w:r>
        <w:rPr>
          <w:color w:val="000000"/>
          <w:sz w:val="30"/>
          <w:szCs w:val="30"/>
        </w:rPr>
        <w:t>Haar</w:t>
      </w:r>
      <w:proofErr w:type="spellEnd"/>
      <w:r>
        <w:rPr>
          <w:color w:val="000000"/>
          <w:sz w:val="30"/>
          <w:szCs w:val="30"/>
        </w:rPr>
        <w:t xml:space="preserve"> like features, the background of a template like (b) is painted </w:t>
      </w:r>
      <w:proofErr w:type="spellStart"/>
      <w:r>
        <w:rPr>
          <w:color w:val="000000"/>
          <w:sz w:val="30"/>
          <w:szCs w:val="30"/>
        </w:rPr>
        <w:t>gray</w:t>
      </w:r>
      <w:proofErr w:type="spellEnd"/>
      <w:r>
        <w:rPr>
          <w:color w:val="000000"/>
          <w:sz w:val="30"/>
          <w:szCs w:val="30"/>
        </w:rPr>
        <w:t xml:space="preserve"> to highlight the pattern’s support. Only those pixels marked in black or white are used when the corresponding feature is calculated [15].</w:t>
      </w:r>
    </w:p>
    <w:p w14:paraId="78540ED6" w14:textId="77777777" w:rsidR="00B70D49" w:rsidRDefault="00760BD2">
      <w:pPr>
        <w:pStyle w:val="NormalWeb"/>
        <w:spacing w:before="14" w:beforeAutospacing="0" w:after="0" w:afterAutospacing="0" w:line="18" w:lineRule="atLeast"/>
        <w:ind w:right="1008" w:firstLine="700"/>
        <w:jc w:val="both"/>
      </w:pPr>
      <w:r>
        <w:rPr>
          <w:color w:val="000000"/>
          <w:sz w:val="30"/>
          <w:szCs w:val="30"/>
        </w:rPr>
        <w:lastRenderedPageBreak/>
        <w:t>Since no objective distrib</w:t>
      </w:r>
      <w:r>
        <w:rPr>
          <w:color w:val="000000"/>
          <w:sz w:val="30"/>
          <w:szCs w:val="30"/>
        </w:rPr>
        <w:t>ution can describe the actual prior probability for a given image to have a face, the algorithm must minimize both the false negative and false positive rates in order to achieve an acceptable performance [16]. This then requires an accurate numerical desc</w:t>
      </w:r>
      <w:r>
        <w:rPr>
          <w:color w:val="000000"/>
          <w:sz w:val="30"/>
          <w:szCs w:val="30"/>
        </w:rPr>
        <w:t xml:space="preserve">ription of what sets human faces apart from other objects. Characteristics that define a face can be extracted from the images with a remarkable committee learning algorithm called </w:t>
      </w:r>
      <w:proofErr w:type="spellStart"/>
      <w:r>
        <w:rPr>
          <w:color w:val="000000"/>
          <w:sz w:val="30"/>
          <w:szCs w:val="30"/>
        </w:rPr>
        <w:t>Adaboost</w:t>
      </w:r>
      <w:proofErr w:type="spellEnd"/>
      <w:r>
        <w:rPr>
          <w:color w:val="000000"/>
          <w:sz w:val="30"/>
          <w:szCs w:val="30"/>
        </w:rPr>
        <w:t xml:space="preserve"> [17]. </w:t>
      </w:r>
      <w:proofErr w:type="spellStart"/>
      <w:r>
        <w:rPr>
          <w:color w:val="000000"/>
          <w:sz w:val="30"/>
          <w:szCs w:val="30"/>
        </w:rPr>
        <w:t>Adaboost</w:t>
      </w:r>
      <w:proofErr w:type="spellEnd"/>
      <w:r>
        <w:rPr>
          <w:color w:val="000000"/>
          <w:sz w:val="30"/>
          <w:szCs w:val="30"/>
        </w:rPr>
        <w:t xml:space="preserve"> (Adaptive boost) relies on a committee of weak clas</w:t>
      </w:r>
      <w:r>
        <w:rPr>
          <w:color w:val="000000"/>
          <w:sz w:val="30"/>
          <w:szCs w:val="30"/>
        </w:rPr>
        <w:t>sifiers that combine to form a strong one through a voting mechanism [18]. A classifier is weak if, in general, it cannot meet a predefined classification target in error terms [7]. The operational algorithm to be used must also work with a reasonable comp</w:t>
      </w:r>
      <w:r>
        <w:rPr>
          <w:color w:val="000000"/>
          <w:sz w:val="30"/>
          <w:szCs w:val="30"/>
        </w:rPr>
        <w:t>utational budget. Such techniques as the integral image and attention cascades have made the Viola-Jones algorithm [15] highly efficient: fed with a real time image sequence generated from a standard webcam or camera, it performs well on a standard PC.</w:t>
      </w:r>
    </w:p>
    <w:p w14:paraId="4BCA2193" w14:textId="77777777" w:rsidR="00B70D49" w:rsidRDefault="00760BD2">
      <w:pPr>
        <w:pStyle w:val="NormalWeb"/>
        <w:spacing w:before="0" w:beforeAutospacing="0" w:after="240" w:afterAutospacing="0" w:line="18" w:lineRule="atLeast"/>
      </w:pPr>
      <w:r>
        <w:rPr>
          <w:rFonts w:ascii="Calibri" w:hAnsi="Calibri" w:cs="Calibri"/>
          <w:color w:val="000000"/>
          <w:sz w:val="30"/>
          <w:szCs w:val="30"/>
        </w:rPr>
        <w:br/>
      </w:r>
      <w:r>
        <w:rPr>
          <w:rFonts w:ascii="Calibri" w:hAnsi="Calibri" w:cs="Calibri"/>
          <w:color w:val="000000"/>
          <w:sz w:val="30"/>
          <w:szCs w:val="30"/>
        </w:rPr>
        <w:br/>
      </w:r>
      <w:r>
        <w:rPr>
          <w:rFonts w:ascii="Calibri" w:hAnsi="Calibri" w:cs="Calibri"/>
          <w:noProof/>
          <w:color w:val="000000"/>
          <w:sz w:val="30"/>
          <w:szCs w:val="30"/>
        </w:rPr>
        <w:drawing>
          <wp:inline distT="0" distB="0" distL="114300" distR="114300" wp14:anchorId="50065EEB" wp14:editId="1F744A78">
            <wp:extent cx="5362575" cy="1362075"/>
            <wp:effectExtent l="0" t="0" r="9525" b="9525"/>
            <wp:docPr id="21" name="Picture 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 descr="IMG_257"/>
                    <pic:cNvPicPr>
                      <a:picLocks noChangeAspect="1"/>
                    </pic:cNvPicPr>
                  </pic:nvPicPr>
                  <pic:blipFill>
                    <a:blip r:embed="rId10"/>
                    <a:stretch>
                      <a:fillRect/>
                    </a:stretch>
                  </pic:blipFill>
                  <pic:spPr>
                    <a:xfrm>
                      <a:off x="0" y="0"/>
                      <a:ext cx="5362575" cy="1362075"/>
                    </a:xfrm>
                    <a:prstGeom prst="rect">
                      <a:avLst/>
                    </a:prstGeom>
                    <a:noFill/>
                    <a:ln w="9525">
                      <a:noFill/>
                    </a:ln>
                  </pic:spPr>
                </pic:pic>
              </a:graphicData>
            </a:graphic>
          </wp:inline>
        </w:drawing>
      </w:r>
    </w:p>
    <w:p w14:paraId="2476EBBB" w14:textId="77777777" w:rsidR="00B70D49" w:rsidRDefault="00760BD2">
      <w:pPr>
        <w:pStyle w:val="NormalWeb"/>
        <w:spacing w:before="14" w:beforeAutospacing="0" w:after="200" w:afterAutospacing="0" w:line="18" w:lineRule="atLeast"/>
        <w:ind w:right="1008" w:firstLine="700"/>
        <w:jc w:val="both"/>
      </w:pPr>
      <w:r>
        <w:rPr>
          <w:i/>
          <w:iCs/>
          <w:color w:val="44526A"/>
          <w:sz w:val="30"/>
          <w:szCs w:val="30"/>
        </w:rPr>
        <w:t xml:space="preserve">Figure 2-3. </w:t>
      </w:r>
      <w:proofErr w:type="spellStart"/>
      <w:r>
        <w:rPr>
          <w:i/>
          <w:iCs/>
          <w:color w:val="44526A"/>
          <w:sz w:val="30"/>
          <w:szCs w:val="30"/>
        </w:rPr>
        <w:t>Haar</w:t>
      </w:r>
      <w:proofErr w:type="spellEnd"/>
      <w:r>
        <w:rPr>
          <w:i/>
          <w:iCs/>
          <w:color w:val="44526A"/>
          <w:sz w:val="30"/>
          <w:szCs w:val="30"/>
        </w:rPr>
        <w:t>-like features with different sizes and orientation [13]</w:t>
      </w:r>
    </w:p>
    <w:p w14:paraId="013E2AEC" w14:textId="77777777" w:rsidR="00B70D49" w:rsidRDefault="00760BD2">
      <w:pPr>
        <w:pStyle w:val="NormalWeb"/>
        <w:spacing w:before="0" w:beforeAutospacing="0" w:after="240" w:afterAutospacing="0" w:line="18" w:lineRule="atLeast"/>
      </w:pPr>
      <w:r>
        <w:rPr>
          <w:rFonts w:ascii="Calibri" w:hAnsi="Calibri" w:cs="Calibri"/>
          <w:color w:val="000000"/>
          <w:sz w:val="30"/>
          <w:szCs w:val="30"/>
        </w:rPr>
        <w:br/>
      </w:r>
    </w:p>
    <w:p w14:paraId="490145DF" w14:textId="77777777" w:rsidR="00B70D49" w:rsidRDefault="00760BD2">
      <w:pPr>
        <w:pStyle w:val="NormalWeb"/>
        <w:spacing w:before="14" w:beforeAutospacing="0" w:after="240" w:afterAutospacing="0" w:line="18" w:lineRule="atLeast"/>
        <w:ind w:right="1008" w:firstLine="700"/>
        <w:jc w:val="both"/>
      </w:pPr>
      <w:r>
        <w:rPr>
          <w:color w:val="000000"/>
          <w:sz w:val="30"/>
          <w:szCs w:val="30"/>
        </w:rPr>
        <w:t xml:space="preserve">The size and position of a pattern’s support can vary provided its black and white rectangles have the same dimension, border </w:t>
      </w:r>
      <w:proofErr w:type="gramStart"/>
      <w:r>
        <w:rPr>
          <w:color w:val="000000"/>
          <w:sz w:val="30"/>
          <w:szCs w:val="30"/>
        </w:rPr>
        <w:t>each other</w:t>
      </w:r>
      <w:proofErr w:type="gramEnd"/>
      <w:r>
        <w:rPr>
          <w:color w:val="000000"/>
          <w:sz w:val="30"/>
          <w:szCs w:val="30"/>
        </w:rPr>
        <w:t xml:space="preserve"> and keep their relative positions. Thanks t</w:t>
      </w:r>
      <w:r>
        <w:rPr>
          <w:color w:val="000000"/>
          <w:sz w:val="30"/>
          <w:szCs w:val="30"/>
        </w:rPr>
        <w:t xml:space="preserve">o this constraint, the number of features one can draw from an image is somewhat manageable: a 24 </w:t>
      </w:r>
      <w:r>
        <w:rPr>
          <w:i/>
          <w:iCs/>
          <w:color w:val="000000"/>
          <w:sz w:val="30"/>
          <w:szCs w:val="30"/>
        </w:rPr>
        <w:t xml:space="preserve">× </w:t>
      </w:r>
      <w:r>
        <w:rPr>
          <w:color w:val="000000"/>
          <w:sz w:val="30"/>
          <w:szCs w:val="30"/>
        </w:rPr>
        <w:t xml:space="preserve">24 image, for instance, has 43200, 27600, 43200, 27600 and 20736 features of </w:t>
      </w:r>
      <w:r>
        <w:rPr>
          <w:color w:val="000000"/>
          <w:sz w:val="30"/>
          <w:szCs w:val="30"/>
        </w:rPr>
        <w:lastRenderedPageBreak/>
        <w:t xml:space="preserve">category (a), (b), (c), (d) and (e) respectively as shown in figure 2.3, hence </w:t>
      </w:r>
      <w:r>
        <w:rPr>
          <w:color w:val="000000"/>
          <w:sz w:val="30"/>
          <w:szCs w:val="30"/>
        </w:rPr>
        <w:t xml:space="preserve">162336 features in </w:t>
      </w:r>
      <w:proofErr w:type="gramStart"/>
      <w:r>
        <w:rPr>
          <w:color w:val="000000"/>
          <w:sz w:val="30"/>
          <w:szCs w:val="30"/>
        </w:rPr>
        <w:t>all[</w:t>
      </w:r>
      <w:proofErr w:type="gramEnd"/>
      <w:r>
        <w:rPr>
          <w:color w:val="000000"/>
          <w:sz w:val="30"/>
          <w:szCs w:val="30"/>
        </w:rPr>
        <w:t>13]. In practice, five patterns are considered. The derived features</w:t>
      </w:r>
      <w:r>
        <w:rPr>
          <w:color w:val="000000"/>
          <w:sz w:val="30"/>
          <w:szCs w:val="30"/>
        </w:rPr>
        <w:br/>
      </w:r>
    </w:p>
    <w:p w14:paraId="50E2674F" w14:textId="77777777" w:rsidR="00B70D49" w:rsidRDefault="00760BD2">
      <w:pPr>
        <w:pStyle w:val="NormalWeb"/>
        <w:spacing w:before="14" w:beforeAutospacing="0" w:after="0" w:afterAutospacing="0" w:line="18" w:lineRule="atLeast"/>
        <w:ind w:right="1008" w:firstLine="700"/>
        <w:jc w:val="both"/>
      </w:pPr>
      <w:r>
        <w:rPr>
          <w:color w:val="000000"/>
          <w:sz w:val="30"/>
          <w:szCs w:val="30"/>
        </w:rPr>
        <w:t xml:space="preserve">are assumed to hold all the information needed to characterize a face. Since faces are large and regular by nature, the use of </w:t>
      </w:r>
      <w:proofErr w:type="spellStart"/>
      <w:r>
        <w:rPr>
          <w:color w:val="000000"/>
          <w:sz w:val="30"/>
          <w:szCs w:val="30"/>
        </w:rPr>
        <w:t>Haar</w:t>
      </w:r>
      <w:proofErr w:type="spellEnd"/>
      <w:r>
        <w:rPr>
          <w:color w:val="000000"/>
          <w:sz w:val="30"/>
          <w:szCs w:val="30"/>
        </w:rPr>
        <w:t>-like patterns.</w:t>
      </w:r>
    </w:p>
    <w:p w14:paraId="18A22B33" w14:textId="77777777" w:rsidR="00B70D49" w:rsidRDefault="00760BD2">
      <w:pPr>
        <w:pStyle w:val="NormalWeb"/>
        <w:spacing w:before="0" w:beforeAutospacing="0" w:after="240" w:afterAutospacing="0" w:line="18" w:lineRule="atLeast"/>
      </w:pPr>
      <w:r>
        <w:rPr>
          <w:rFonts w:ascii="Calibri" w:hAnsi="Calibri" w:cs="Calibri"/>
          <w:color w:val="000000"/>
          <w:sz w:val="30"/>
          <w:szCs w:val="30"/>
        </w:rPr>
        <w:br/>
      </w:r>
      <w:r>
        <w:rPr>
          <w:rFonts w:ascii="Calibri" w:hAnsi="Calibri" w:cs="Calibri"/>
          <w:color w:val="000000"/>
          <w:sz w:val="30"/>
          <w:szCs w:val="30"/>
        </w:rPr>
        <w:br/>
      </w:r>
    </w:p>
    <w:p w14:paraId="206013C7" w14:textId="77777777" w:rsidR="00B70D49" w:rsidRDefault="00B70D49">
      <w:pPr>
        <w:numPr>
          <w:ilvl w:val="0"/>
          <w:numId w:val="5"/>
        </w:numPr>
        <w:spacing w:beforeAutospacing="1" w:after="0" w:afterAutospacing="1"/>
        <w:ind w:left="1440"/>
        <w:textAlignment w:val="baseline"/>
        <w:rPr>
          <w:rFonts w:ascii="Times New Roman" w:hAnsi="Times New Roman" w:cs="Times New Roman"/>
          <w:b/>
          <w:bCs/>
          <w:color w:val="000000"/>
          <w:sz w:val="36"/>
          <w:szCs w:val="36"/>
        </w:rPr>
      </w:pPr>
    </w:p>
    <w:p w14:paraId="20E38160" w14:textId="77777777" w:rsidR="00B70D49" w:rsidRDefault="00760BD2">
      <w:pPr>
        <w:pStyle w:val="Heading2"/>
        <w:keepNext w:val="0"/>
        <w:keepLines w:val="0"/>
        <w:spacing w:before="14" w:line="18" w:lineRule="atLeast"/>
        <w:ind w:left="720" w:right="1008"/>
        <w:jc w:val="both"/>
      </w:pPr>
      <w:r>
        <w:rPr>
          <w:rFonts w:ascii="Times New Roman" w:hAnsi="Times New Roman" w:cs="Times New Roman"/>
          <w:color w:val="000000"/>
          <w:sz w:val="30"/>
          <w:szCs w:val="30"/>
        </w:rPr>
        <w:t>How The HAAR</w:t>
      </w:r>
      <w:r>
        <w:rPr>
          <w:rFonts w:ascii="Times New Roman" w:hAnsi="Times New Roman" w:cs="Times New Roman"/>
          <w:color w:val="000000"/>
          <w:sz w:val="30"/>
          <w:szCs w:val="30"/>
        </w:rPr>
        <w:t xml:space="preserve"> – Like Features Work</w:t>
      </w:r>
    </w:p>
    <w:p w14:paraId="52E70FAC" w14:textId="77777777" w:rsidR="00B70D49" w:rsidRDefault="00B70D49">
      <w:pPr>
        <w:numPr>
          <w:ilvl w:val="0"/>
          <w:numId w:val="5"/>
        </w:numPr>
        <w:spacing w:beforeAutospacing="1" w:after="0" w:afterAutospacing="1"/>
        <w:ind w:left="1440"/>
        <w:textAlignment w:val="baseline"/>
        <w:rPr>
          <w:rFonts w:ascii="Times New Roman" w:hAnsi="Times New Roman" w:cs="Times New Roman"/>
          <w:b/>
          <w:bCs/>
          <w:color w:val="000000"/>
          <w:sz w:val="36"/>
          <w:szCs w:val="36"/>
        </w:rPr>
      </w:pPr>
    </w:p>
    <w:p w14:paraId="0551247C" w14:textId="77777777" w:rsidR="00B70D49" w:rsidRDefault="00B70D49"/>
    <w:p w14:paraId="14F16B36" w14:textId="77777777" w:rsidR="00B70D49" w:rsidRDefault="00760BD2">
      <w:pPr>
        <w:pStyle w:val="NormalWeb"/>
        <w:spacing w:before="14" w:beforeAutospacing="0" w:after="0" w:afterAutospacing="0" w:line="18" w:lineRule="atLeast"/>
        <w:ind w:right="1008" w:firstLine="700"/>
        <w:jc w:val="both"/>
      </w:pPr>
      <w:r>
        <w:rPr>
          <w:color w:val="000000"/>
          <w:sz w:val="30"/>
          <w:szCs w:val="30"/>
        </w:rPr>
        <w:t xml:space="preserve">A scale is chosen for the features say 24 × 24 pixels. This is then slid across the image. The average pixel values under the white area and the black area are then computed. If the difference between the areas is above some </w:t>
      </w:r>
      <w:proofErr w:type="gramStart"/>
      <w:r>
        <w:rPr>
          <w:color w:val="000000"/>
          <w:sz w:val="30"/>
          <w:szCs w:val="30"/>
        </w:rPr>
        <w:t>thresho</w:t>
      </w:r>
      <w:r>
        <w:rPr>
          <w:color w:val="000000"/>
          <w:sz w:val="30"/>
          <w:szCs w:val="30"/>
        </w:rPr>
        <w:t>ld</w:t>
      </w:r>
      <w:proofErr w:type="gramEnd"/>
      <w:r>
        <w:rPr>
          <w:color w:val="000000"/>
          <w:sz w:val="30"/>
          <w:szCs w:val="30"/>
        </w:rPr>
        <w:t xml:space="preserve"> then the feature matches [7].</w:t>
      </w:r>
    </w:p>
    <w:p w14:paraId="0CAAB902" w14:textId="77777777" w:rsidR="00B70D49" w:rsidRDefault="00760BD2">
      <w:pPr>
        <w:pStyle w:val="NormalWeb"/>
        <w:spacing w:before="14" w:beforeAutospacing="0" w:after="0" w:afterAutospacing="0" w:line="18" w:lineRule="atLeast"/>
        <w:ind w:right="1008" w:firstLine="700"/>
        <w:jc w:val="both"/>
      </w:pPr>
      <w:r>
        <w:rPr>
          <w:color w:val="000000"/>
          <w:sz w:val="30"/>
          <w:szCs w:val="30"/>
        </w:rPr>
        <w:t xml:space="preserve">In face detection, since the eyes are of different </w:t>
      </w:r>
      <w:proofErr w:type="spellStart"/>
      <w:r>
        <w:rPr>
          <w:color w:val="000000"/>
          <w:sz w:val="30"/>
          <w:szCs w:val="30"/>
        </w:rPr>
        <w:t>color</w:t>
      </w:r>
      <w:proofErr w:type="spellEnd"/>
      <w:r>
        <w:rPr>
          <w:color w:val="000000"/>
          <w:sz w:val="30"/>
          <w:szCs w:val="30"/>
        </w:rPr>
        <w:t xml:space="preserve"> tone from the nose, the </w:t>
      </w:r>
      <w:proofErr w:type="spellStart"/>
      <w:r>
        <w:rPr>
          <w:color w:val="000000"/>
          <w:sz w:val="30"/>
          <w:szCs w:val="30"/>
        </w:rPr>
        <w:t>Haar</w:t>
      </w:r>
      <w:proofErr w:type="spellEnd"/>
      <w:r>
        <w:rPr>
          <w:color w:val="000000"/>
          <w:sz w:val="30"/>
          <w:szCs w:val="30"/>
        </w:rPr>
        <w:t xml:space="preserve"> feature (b) from Figure 2.3 can be scaled to fit that area as shown below,</w:t>
      </w:r>
    </w:p>
    <w:p w14:paraId="0C8832A9" w14:textId="77777777" w:rsidR="00B70D49" w:rsidRDefault="00760BD2">
      <w:pPr>
        <w:pStyle w:val="NormalWeb"/>
        <w:spacing w:before="0" w:beforeAutospacing="0" w:after="160" w:afterAutospacing="0" w:line="18" w:lineRule="atLeast"/>
      </w:pPr>
      <w:r>
        <w:rPr>
          <w:rFonts w:ascii="Calibri" w:hAnsi="Calibri" w:cs="Calibri"/>
          <w:color w:val="000000"/>
          <w:sz w:val="30"/>
          <w:szCs w:val="30"/>
        </w:rPr>
        <w:br/>
      </w:r>
      <w:r>
        <w:rPr>
          <w:rFonts w:ascii="Calibri" w:hAnsi="Calibri" w:cs="Calibri"/>
          <w:noProof/>
          <w:color w:val="000000"/>
          <w:sz w:val="30"/>
          <w:szCs w:val="30"/>
        </w:rPr>
        <w:drawing>
          <wp:inline distT="0" distB="0" distL="114300" distR="114300" wp14:anchorId="4B59A30D" wp14:editId="48D1122C">
            <wp:extent cx="2247900" cy="1590675"/>
            <wp:effectExtent l="0" t="0" r="0" b="9525"/>
            <wp:docPr id="20" name="Picture 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descr="IMG_258"/>
                    <pic:cNvPicPr>
                      <a:picLocks noChangeAspect="1"/>
                    </pic:cNvPicPr>
                  </pic:nvPicPr>
                  <pic:blipFill>
                    <a:blip r:embed="rId11"/>
                    <a:stretch>
                      <a:fillRect/>
                    </a:stretch>
                  </pic:blipFill>
                  <pic:spPr>
                    <a:xfrm>
                      <a:off x="0" y="0"/>
                      <a:ext cx="2247900" cy="1590675"/>
                    </a:xfrm>
                    <a:prstGeom prst="rect">
                      <a:avLst/>
                    </a:prstGeom>
                    <a:noFill/>
                    <a:ln w="9525">
                      <a:noFill/>
                    </a:ln>
                  </pic:spPr>
                </pic:pic>
              </a:graphicData>
            </a:graphic>
          </wp:inline>
        </w:drawing>
      </w:r>
    </w:p>
    <w:p w14:paraId="600C21F5" w14:textId="77777777" w:rsidR="00B70D49" w:rsidRDefault="00760BD2">
      <w:pPr>
        <w:pStyle w:val="NormalWeb"/>
        <w:spacing w:before="14" w:beforeAutospacing="0" w:after="200" w:afterAutospacing="0" w:line="18" w:lineRule="atLeast"/>
        <w:ind w:right="1008" w:firstLine="700"/>
        <w:jc w:val="both"/>
      </w:pPr>
      <w:r>
        <w:rPr>
          <w:i/>
          <w:iCs/>
          <w:color w:val="44526A"/>
          <w:sz w:val="30"/>
          <w:szCs w:val="30"/>
        </w:rPr>
        <w:t xml:space="preserve">Figure 2-4. How the </w:t>
      </w:r>
      <w:proofErr w:type="spellStart"/>
      <w:r>
        <w:rPr>
          <w:i/>
          <w:iCs/>
          <w:color w:val="44526A"/>
          <w:sz w:val="30"/>
          <w:szCs w:val="30"/>
        </w:rPr>
        <w:t>Haar</w:t>
      </w:r>
      <w:proofErr w:type="spellEnd"/>
      <w:r>
        <w:rPr>
          <w:i/>
          <w:iCs/>
          <w:color w:val="44526A"/>
          <w:sz w:val="30"/>
          <w:szCs w:val="30"/>
        </w:rPr>
        <w:t xml:space="preserve"> like feature of figure 2.3 can be used to scale the eyes</w:t>
      </w:r>
    </w:p>
    <w:p w14:paraId="4C7FA66B" w14:textId="77777777" w:rsidR="00B70D49" w:rsidRDefault="00760BD2">
      <w:pPr>
        <w:pStyle w:val="NormalWeb"/>
        <w:spacing w:before="0" w:beforeAutospacing="0" w:after="240" w:afterAutospacing="0" w:line="18" w:lineRule="atLeast"/>
      </w:pPr>
      <w:r>
        <w:rPr>
          <w:rFonts w:ascii="Calibri" w:hAnsi="Calibri" w:cs="Calibri"/>
          <w:color w:val="000000"/>
          <w:sz w:val="30"/>
          <w:szCs w:val="30"/>
        </w:rPr>
        <w:lastRenderedPageBreak/>
        <w:br/>
      </w:r>
      <w:r>
        <w:rPr>
          <w:rFonts w:ascii="Calibri" w:hAnsi="Calibri" w:cs="Calibri"/>
          <w:color w:val="000000"/>
          <w:sz w:val="30"/>
          <w:szCs w:val="30"/>
        </w:rPr>
        <w:br/>
      </w:r>
    </w:p>
    <w:p w14:paraId="58203EB8" w14:textId="77777777" w:rsidR="00B70D49" w:rsidRDefault="00760BD2">
      <w:pPr>
        <w:pStyle w:val="NormalWeb"/>
        <w:spacing w:before="14" w:beforeAutospacing="0" w:after="0" w:afterAutospacing="0" w:line="18" w:lineRule="atLeast"/>
        <w:ind w:right="1008" w:firstLine="720"/>
        <w:jc w:val="both"/>
      </w:pPr>
      <w:r>
        <w:rPr>
          <w:color w:val="000000"/>
          <w:sz w:val="30"/>
          <w:szCs w:val="30"/>
        </w:rPr>
        <w:t xml:space="preserve">One </w:t>
      </w:r>
      <w:proofErr w:type="spellStart"/>
      <w:r>
        <w:rPr>
          <w:color w:val="000000"/>
          <w:sz w:val="30"/>
          <w:szCs w:val="30"/>
        </w:rPr>
        <w:t>Haar</w:t>
      </w:r>
      <w:proofErr w:type="spellEnd"/>
      <w:r>
        <w:rPr>
          <w:color w:val="000000"/>
          <w:sz w:val="30"/>
          <w:szCs w:val="30"/>
        </w:rPr>
        <w:t xml:space="preserve"> feature is however not enough as there are several features that could match it (like the zip drive and white areas at the background of the image of figure 2.4 it is called a “weak clas</w:t>
      </w:r>
      <w:r>
        <w:rPr>
          <w:color w:val="000000"/>
          <w:sz w:val="30"/>
          <w:szCs w:val="30"/>
        </w:rPr>
        <w:t xml:space="preserve">sifier.” </w:t>
      </w:r>
      <w:proofErr w:type="spellStart"/>
      <w:r>
        <w:rPr>
          <w:color w:val="000000"/>
          <w:sz w:val="30"/>
          <w:szCs w:val="30"/>
        </w:rPr>
        <w:t>Haar</w:t>
      </w:r>
      <w:proofErr w:type="spellEnd"/>
      <w:r>
        <w:rPr>
          <w:color w:val="000000"/>
          <w:sz w:val="30"/>
          <w:szCs w:val="30"/>
        </w:rPr>
        <w:t xml:space="preserve"> cascades, the basis of Viola Jones detection framework</w:t>
      </w:r>
    </w:p>
    <w:p w14:paraId="68130F9A" w14:textId="77777777" w:rsidR="00B70D49" w:rsidRDefault="00760BD2">
      <w:pPr>
        <w:pStyle w:val="NormalWeb"/>
        <w:spacing w:before="14" w:beforeAutospacing="0" w:after="240" w:afterAutospacing="0" w:line="18" w:lineRule="atLeast"/>
        <w:ind w:right="1008" w:firstLine="700"/>
        <w:jc w:val="both"/>
      </w:pPr>
      <w:r>
        <w:rPr>
          <w:color w:val="000000"/>
          <w:sz w:val="30"/>
          <w:szCs w:val="30"/>
        </w:rPr>
        <w:t>[16] therefore consist of a series of weak classifiers whose accuracy is at least 50% correct. If an area passes a single classifier, it moves to the next weak classifier and so on, other</w:t>
      </w:r>
      <w:r>
        <w:rPr>
          <w:color w:val="000000"/>
          <w:sz w:val="30"/>
          <w:szCs w:val="30"/>
        </w:rPr>
        <w:t>wise, the area does not match.</w:t>
      </w:r>
      <w:r>
        <w:rPr>
          <w:color w:val="000000"/>
          <w:sz w:val="30"/>
          <w:szCs w:val="30"/>
        </w:rPr>
        <w:br/>
      </w:r>
    </w:p>
    <w:p w14:paraId="3E4A8354" w14:textId="77777777" w:rsidR="00B70D49" w:rsidRDefault="00B70D49">
      <w:pPr>
        <w:numPr>
          <w:ilvl w:val="0"/>
          <w:numId w:val="6"/>
        </w:numPr>
        <w:spacing w:beforeAutospacing="1" w:after="0" w:afterAutospacing="1"/>
        <w:ind w:left="536"/>
        <w:textAlignment w:val="baseline"/>
        <w:rPr>
          <w:rFonts w:ascii="Times New Roman" w:hAnsi="Times New Roman" w:cs="Times New Roman"/>
          <w:b/>
          <w:bCs/>
          <w:color w:val="000000"/>
          <w:sz w:val="30"/>
          <w:szCs w:val="30"/>
        </w:rPr>
      </w:pPr>
    </w:p>
    <w:p w14:paraId="4B9CF512" w14:textId="77777777" w:rsidR="00B70D49" w:rsidRDefault="00760BD2">
      <w:pPr>
        <w:pStyle w:val="NormalWeb"/>
        <w:spacing w:before="14" w:beforeAutospacing="0" w:after="0" w:afterAutospacing="0" w:line="18" w:lineRule="atLeast"/>
        <w:ind w:left="720" w:right="1008"/>
        <w:jc w:val="both"/>
      </w:pPr>
      <w:r>
        <w:rPr>
          <w:b/>
          <w:bCs/>
          <w:color w:val="000000"/>
          <w:sz w:val="30"/>
          <w:szCs w:val="30"/>
        </w:rPr>
        <w:t>Cascaded Classifier</w:t>
      </w:r>
    </w:p>
    <w:p w14:paraId="5F729F49" w14:textId="77777777" w:rsidR="00B70D49" w:rsidRDefault="00B70D49">
      <w:pPr>
        <w:numPr>
          <w:ilvl w:val="0"/>
          <w:numId w:val="6"/>
        </w:numPr>
        <w:spacing w:beforeAutospacing="1" w:after="0" w:afterAutospacing="1"/>
        <w:ind w:left="536"/>
        <w:textAlignment w:val="baseline"/>
        <w:rPr>
          <w:rFonts w:ascii="Times New Roman" w:hAnsi="Times New Roman" w:cs="Times New Roman"/>
          <w:b/>
          <w:bCs/>
          <w:color w:val="000000"/>
          <w:sz w:val="30"/>
          <w:szCs w:val="30"/>
        </w:rPr>
      </w:pPr>
    </w:p>
    <w:p w14:paraId="4B559500" w14:textId="77777777" w:rsidR="00B70D49" w:rsidRDefault="00760BD2">
      <w:pPr>
        <w:pStyle w:val="NormalWeb"/>
        <w:spacing w:before="0" w:beforeAutospacing="0" w:after="160" w:afterAutospacing="0" w:line="18" w:lineRule="atLeast"/>
      </w:pPr>
      <w:r>
        <w:rPr>
          <w:rFonts w:ascii="Calibri" w:hAnsi="Calibri" w:cs="Calibri"/>
          <w:color w:val="000000"/>
          <w:sz w:val="30"/>
          <w:szCs w:val="30"/>
        </w:rPr>
        <w:br/>
      </w:r>
      <w:r>
        <w:rPr>
          <w:rFonts w:ascii="Calibri" w:hAnsi="Calibri" w:cs="Calibri"/>
          <w:color w:val="000000"/>
          <w:sz w:val="30"/>
          <w:szCs w:val="30"/>
        </w:rPr>
        <w:br/>
      </w:r>
      <w:r>
        <w:rPr>
          <w:rFonts w:ascii="Calibri" w:hAnsi="Calibri" w:cs="Calibri"/>
          <w:color w:val="000000"/>
          <w:sz w:val="30"/>
          <w:szCs w:val="30"/>
        </w:rPr>
        <w:br/>
        <w:t>  </w:t>
      </w:r>
    </w:p>
    <w:p w14:paraId="2D4206E7" w14:textId="77777777" w:rsidR="00B70D49" w:rsidRDefault="00760BD2">
      <w:pPr>
        <w:pStyle w:val="NormalWeb"/>
        <w:spacing w:before="14" w:beforeAutospacing="0" w:after="200" w:afterAutospacing="0" w:line="18" w:lineRule="atLeast"/>
        <w:ind w:right="1008" w:firstLine="700"/>
        <w:jc w:val="both"/>
      </w:pPr>
      <w:r>
        <w:rPr>
          <w:i/>
          <w:iCs/>
          <w:color w:val="44526A"/>
          <w:sz w:val="30"/>
          <w:szCs w:val="30"/>
        </w:rPr>
        <w:t>Figure 2-5. several classifiers combined to enhance face detection</w:t>
      </w:r>
    </w:p>
    <w:p w14:paraId="590FA6F4" w14:textId="77777777" w:rsidR="00B70D49" w:rsidRDefault="00760BD2">
      <w:pPr>
        <w:pStyle w:val="NormalWeb"/>
        <w:spacing w:before="0" w:beforeAutospacing="0" w:after="240" w:afterAutospacing="0" w:line="18" w:lineRule="atLeast"/>
      </w:pPr>
      <w:r>
        <w:rPr>
          <w:rFonts w:ascii="Calibri" w:hAnsi="Calibri" w:cs="Calibri"/>
          <w:color w:val="000000"/>
          <w:sz w:val="30"/>
          <w:szCs w:val="30"/>
        </w:rPr>
        <w:br/>
      </w:r>
    </w:p>
    <w:p w14:paraId="4884D314" w14:textId="77777777" w:rsidR="00B70D49" w:rsidRDefault="00760BD2">
      <w:pPr>
        <w:pStyle w:val="NormalWeb"/>
        <w:spacing w:before="14" w:beforeAutospacing="0" w:after="0" w:afterAutospacing="0" w:line="18" w:lineRule="atLeast"/>
        <w:ind w:right="1008" w:firstLine="720"/>
        <w:jc w:val="both"/>
      </w:pPr>
      <w:r>
        <w:rPr>
          <w:color w:val="000000"/>
          <w:sz w:val="30"/>
          <w:szCs w:val="30"/>
        </w:rPr>
        <w:t xml:space="preserve">From figure 2.5, a 1 feature classifier achieves 100% face detection rate and about 50% false positive rate. A </w:t>
      </w:r>
      <w:proofErr w:type="gramStart"/>
      <w:r>
        <w:rPr>
          <w:color w:val="000000"/>
          <w:sz w:val="30"/>
          <w:szCs w:val="30"/>
        </w:rPr>
        <w:t>5 feature</w:t>
      </w:r>
      <w:proofErr w:type="gramEnd"/>
      <w:r>
        <w:rPr>
          <w:color w:val="000000"/>
          <w:sz w:val="30"/>
          <w:szCs w:val="30"/>
        </w:rPr>
        <w:t xml:space="preserve"> classifier achieves 100% detection rate and 40% false positive rate (20% cumulative). A 20 feature classifier achieves 100% d          </w:t>
      </w:r>
      <w:r>
        <w:rPr>
          <w:color w:val="000000"/>
          <w:sz w:val="30"/>
          <w:szCs w:val="30"/>
        </w:rPr>
        <w:t xml:space="preserve">                                                                                                                                                                                                                                                                </w:t>
      </w:r>
      <w:r>
        <w:rPr>
          <w:color w:val="000000"/>
          <w:sz w:val="30"/>
          <w:szCs w:val="30"/>
        </w:rPr>
        <w:t xml:space="preserve">                                     </w:t>
      </w:r>
      <w:r>
        <w:rPr>
          <w:color w:val="000000"/>
          <w:sz w:val="30"/>
          <w:szCs w:val="30"/>
        </w:rPr>
        <w:lastRenderedPageBreak/>
        <w:t>                                                                                                                                                                                                                           </w:t>
      </w:r>
      <w:r>
        <w:rPr>
          <w:color w:val="000000"/>
          <w:sz w:val="30"/>
          <w:szCs w:val="30"/>
        </w:rPr>
        <w:t xml:space="preserve">                                                                                                                                                                                                                                                                </w:t>
      </w:r>
      <w:r>
        <w:rPr>
          <w:color w:val="000000"/>
          <w:sz w:val="30"/>
          <w:szCs w:val="30"/>
        </w:rPr>
        <w:t xml:space="preserve">                                                                                                                                                                                                                                                                </w:t>
      </w:r>
      <w:r>
        <w:rPr>
          <w:color w:val="000000"/>
          <w:sz w:val="30"/>
          <w:szCs w:val="30"/>
        </w:rPr>
        <w:t xml:space="preserve">                                                                                                                                                                                                                                                                </w:t>
      </w:r>
      <w:r>
        <w:rPr>
          <w:color w:val="000000"/>
          <w:sz w:val="30"/>
          <w:szCs w:val="30"/>
        </w:rPr>
        <w:t xml:space="preserve">                                                                                                                                                                                                                                                                </w:t>
      </w:r>
      <w:r>
        <w:rPr>
          <w:color w:val="000000"/>
          <w:sz w:val="30"/>
          <w:szCs w:val="30"/>
        </w:rPr>
        <w:t xml:space="preserve">                                                                                                                                                                                                                                                                </w:t>
      </w:r>
      <w:r>
        <w:rPr>
          <w:color w:val="000000"/>
          <w:sz w:val="30"/>
          <w:szCs w:val="30"/>
        </w:rPr>
        <w:t xml:space="preserve">                                                                                                                                                                                                                                                                </w:t>
      </w:r>
      <w:r>
        <w:rPr>
          <w:color w:val="000000"/>
          <w:sz w:val="30"/>
          <w:szCs w:val="30"/>
        </w:rPr>
        <w:t xml:space="preserve">                                                                                                                                                                                                                                                                </w:t>
      </w:r>
      <w:r>
        <w:rPr>
          <w:color w:val="000000"/>
          <w:sz w:val="30"/>
          <w:szCs w:val="30"/>
        </w:rPr>
        <w:t xml:space="preserve">                                                                                                                                                                                                                                                                </w:t>
      </w:r>
      <w:r>
        <w:rPr>
          <w:color w:val="000000"/>
          <w:sz w:val="30"/>
          <w:szCs w:val="30"/>
        </w:rPr>
        <w:t xml:space="preserve">                                                                                                                                                                                                                                                                </w:t>
      </w:r>
      <w:r>
        <w:rPr>
          <w:color w:val="000000"/>
          <w:sz w:val="30"/>
          <w:szCs w:val="30"/>
        </w:rPr>
        <w:t xml:space="preserve">                                                                                                                                                                                                                                                                </w:t>
      </w:r>
      <w:r>
        <w:rPr>
          <w:color w:val="000000"/>
          <w:sz w:val="30"/>
          <w:szCs w:val="30"/>
        </w:rPr>
        <w:t xml:space="preserve">                                                                                                                                                                                                                                                                </w:t>
      </w:r>
      <w:r>
        <w:rPr>
          <w:color w:val="000000"/>
          <w:sz w:val="30"/>
          <w:szCs w:val="30"/>
        </w:rPr>
        <w:t xml:space="preserve">                                                                                                                                                                                                                                                                </w:t>
      </w:r>
      <w:r>
        <w:rPr>
          <w:color w:val="000000"/>
          <w:sz w:val="30"/>
          <w:szCs w:val="30"/>
        </w:rPr>
        <w:t xml:space="preserve">                                                                                                                                                                                                                                                                </w:t>
      </w:r>
      <w:r>
        <w:rPr>
          <w:color w:val="000000"/>
          <w:sz w:val="30"/>
          <w:szCs w:val="30"/>
        </w:rPr>
        <w:t xml:space="preserve">                                                                                                                                                                                                                                   </w:t>
      </w:r>
      <w:r>
        <w:rPr>
          <w:color w:val="000000"/>
          <w:sz w:val="30"/>
          <w:szCs w:val="30"/>
        </w:rPr>
        <w:lastRenderedPageBreak/>
        <w:t>                             </w:t>
      </w:r>
      <w:r>
        <w:rPr>
          <w:color w:val="000000"/>
          <w:sz w:val="30"/>
          <w:szCs w:val="30"/>
        </w:rPr>
        <w:t xml:space="preserve">                                                                                                                                                                                                                                                                </w:t>
      </w:r>
      <w:r>
        <w:rPr>
          <w:color w:val="000000"/>
          <w:sz w:val="30"/>
          <w:szCs w:val="30"/>
        </w:rPr>
        <w:t xml:space="preserve">                                                                                                                                                                                                                                                                </w:t>
      </w:r>
      <w:r>
        <w:rPr>
          <w:color w:val="000000"/>
          <w:sz w:val="30"/>
          <w:szCs w:val="30"/>
        </w:rPr>
        <w:t xml:space="preserve">                                                                                                                                                                                                                                                                </w:t>
      </w:r>
      <w:r>
        <w:rPr>
          <w:color w:val="000000"/>
          <w:sz w:val="30"/>
          <w:szCs w:val="30"/>
        </w:rPr>
        <w:t xml:space="preserve">                                                                                         </w:t>
      </w:r>
      <w:proofErr w:type="spellStart"/>
      <w:r>
        <w:rPr>
          <w:color w:val="000000"/>
          <w:sz w:val="30"/>
          <w:szCs w:val="30"/>
        </w:rPr>
        <w:t>etection</w:t>
      </w:r>
      <w:proofErr w:type="spellEnd"/>
      <w:r>
        <w:rPr>
          <w:color w:val="000000"/>
          <w:sz w:val="30"/>
          <w:szCs w:val="30"/>
        </w:rPr>
        <w:t xml:space="preserve"> rate with 10% false positive r                                                                                                                                </w:t>
      </w:r>
      <w:r>
        <w:rPr>
          <w:color w:val="000000"/>
          <w:sz w:val="30"/>
          <w:szCs w:val="30"/>
        </w:rPr>
        <w:t xml:space="preserve">                                                                                                                                                                                                                                                                </w:t>
      </w:r>
      <w:r>
        <w:rPr>
          <w:color w:val="000000"/>
          <w:sz w:val="30"/>
          <w:szCs w:val="30"/>
        </w:rPr>
        <w:t xml:space="preserve">                                                                                                                                                                                                                                                                </w:t>
      </w:r>
      <w:r>
        <w:rPr>
          <w:color w:val="000000"/>
          <w:sz w:val="30"/>
          <w:szCs w:val="30"/>
        </w:rPr>
        <w:t xml:space="preserve">                                                                                                                                                                                                                                                                </w:t>
      </w:r>
      <w:r>
        <w:rPr>
          <w:color w:val="000000"/>
          <w:sz w:val="30"/>
          <w:szCs w:val="30"/>
        </w:rPr>
        <w:t xml:space="preserve">                                                                                                                                                                                                                                                                </w:t>
      </w:r>
      <w:r>
        <w:rPr>
          <w:color w:val="000000"/>
          <w:sz w:val="30"/>
          <w:szCs w:val="30"/>
        </w:rPr>
        <w:t xml:space="preserve">                                                                                                                                                                                                                                                                </w:t>
      </w:r>
      <w:r>
        <w:rPr>
          <w:color w:val="000000"/>
          <w:sz w:val="30"/>
          <w:szCs w:val="30"/>
        </w:rPr>
        <w:t>                                    ate (2% cumulative)[17].Combining several weak classifiers improves the accuracy of detection.</w:t>
      </w:r>
    </w:p>
    <w:p w14:paraId="2AA28A72" w14:textId="77777777" w:rsidR="00B70D49" w:rsidRDefault="00760BD2">
      <w:pPr>
        <w:pStyle w:val="NormalWeb"/>
        <w:spacing w:before="14" w:beforeAutospacing="0" w:after="0" w:afterAutospacing="0" w:line="18" w:lineRule="atLeast"/>
        <w:ind w:right="1008" w:firstLine="720"/>
        <w:jc w:val="both"/>
      </w:pPr>
      <w:r>
        <w:rPr>
          <w:color w:val="000000"/>
          <w:sz w:val="30"/>
          <w:szCs w:val="30"/>
        </w:rPr>
        <w:t xml:space="preserve">A training algorithm called </w:t>
      </w:r>
      <w:proofErr w:type="spellStart"/>
      <w:r>
        <w:rPr>
          <w:color w:val="000000"/>
          <w:sz w:val="30"/>
          <w:szCs w:val="30"/>
        </w:rPr>
        <w:t>Adaboost</w:t>
      </w:r>
      <w:proofErr w:type="spellEnd"/>
      <w:r>
        <w:rPr>
          <w:color w:val="000000"/>
          <w:sz w:val="30"/>
          <w:szCs w:val="30"/>
        </w:rPr>
        <w:t xml:space="preserve">, short for adaptive boosting [14], which had no application before </w:t>
      </w:r>
      <w:proofErr w:type="spellStart"/>
      <w:r>
        <w:rPr>
          <w:color w:val="000000"/>
          <w:sz w:val="30"/>
          <w:szCs w:val="30"/>
        </w:rPr>
        <w:t>Haar</w:t>
      </w:r>
      <w:proofErr w:type="spellEnd"/>
      <w:r>
        <w:rPr>
          <w:color w:val="000000"/>
          <w:sz w:val="30"/>
          <w:szCs w:val="30"/>
        </w:rPr>
        <w:t xml:space="preserve"> cascades [14], w</w:t>
      </w:r>
      <w:r>
        <w:rPr>
          <w:color w:val="000000"/>
          <w:sz w:val="30"/>
          <w:szCs w:val="30"/>
        </w:rPr>
        <w:t xml:space="preserve">as utilized to combine a series of weak classifiers in to a strong classifier. </w:t>
      </w:r>
      <w:proofErr w:type="spellStart"/>
      <w:r>
        <w:rPr>
          <w:color w:val="000000"/>
          <w:sz w:val="30"/>
          <w:szCs w:val="30"/>
        </w:rPr>
        <w:t>Adaboost</w:t>
      </w:r>
      <w:proofErr w:type="spellEnd"/>
      <w:r>
        <w:rPr>
          <w:color w:val="000000"/>
          <w:sz w:val="30"/>
          <w:szCs w:val="30"/>
        </w:rPr>
        <w:t xml:space="preserve"> tries out multiple weak classifiers over several rounds, selecting the best weak classifier in each round and combining the best weak classifier to create a strong clas</w:t>
      </w:r>
      <w:r>
        <w:rPr>
          <w:color w:val="000000"/>
          <w:sz w:val="30"/>
          <w:szCs w:val="30"/>
        </w:rPr>
        <w:t xml:space="preserve">sifier [7]. </w:t>
      </w:r>
      <w:proofErr w:type="spellStart"/>
      <w:r>
        <w:rPr>
          <w:color w:val="000000"/>
          <w:sz w:val="30"/>
          <w:szCs w:val="30"/>
        </w:rPr>
        <w:t>Adaboost</w:t>
      </w:r>
      <w:proofErr w:type="spellEnd"/>
      <w:r>
        <w:rPr>
          <w:color w:val="000000"/>
          <w:sz w:val="30"/>
          <w:szCs w:val="30"/>
        </w:rPr>
        <w:t xml:space="preserve"> can use classifiers that are consistently wrong by reversing their decision [7]. In the design and development, it can take weeks of processing time to determine the final cascade sequence [18].</w:t>
      </w:r>
    </w:p>
    <w:p w14:paraId="38A60BA2" w14:textId="77777777" w:rsidR="00B70D49" w:rsidRDefault="00760BD2">
      <w:pPr>
        <w:pStyle w:val="NormalWeb"/>
        <w:spacing w:before="14" w:beforeAutospacing="0" w:after="240" w:afterAutospacing="0" w:line="18" w:lineRule="atLeast"/>
        <w:ind w:right="1008" w:firstLine="700"/>
        <w:jc w:val="both"/>
      </w:pPr>
      <w:r>
        <w:rPr>
          <w:color w:val="000000"/>
          <w:sz w:val="30"/>
          <w:szCs w:val="30"/>
        </w:rPr>
        <w:lastRenderedPageBreak/>
        <w:t>After the final cascade had been constru</w:t>
      </w:r>
      <w:r>
        <w:rPr>
          <w:color w:val="000000"/>
          <w:sz w:val="30"/>
          <w:szCs w:val="30"/>
        </w:rPr>
        <w:t xml:space="preserve">cted, there was a need for a way to quickly compute the </w:t>
      </w:r>
      <w:proofErr w:type="spellStart"/>
      <w:r>
        <w:rPr>
          <w:color w:val="000000"/>
          <w:sz w:val="30"/>
          <w:szCs w:val="30"/>
        </w:rPr>
        <w:t>Haar</w:t>
      </w:r>
      <w:proofErr w:type="spellEnd"/>
      <w:r>
        <w:rPr>
          <w:color w:val="000000"/>
          <w:sz w:val="30"/>
          <w:szCs w:val="30"/>
        </w:rPr>
        <w:t xml:space="preserve"> features </w:t>
      </w:r>
      <w:proofErr w:type="gramStart"/>
      <w:r>
        <w:rPr>
          <w:color w:val="000000"/>
          <w:sz w:val="30"/>
          <w:szCs w:val="30"/>
        </w:rPr>
        <w:t>i.e.</w:t>
      </w:r>
      <w:proofErr w:type="gramEnd"/>
      <w:r>
        <w:rPr>
          <w:color w:val="000000"/>
          <w:sz w:val="30"/>
          <w:szCs w:val="30"/>
        </w:rPr>
        <w:t xml:space="preserve"> compute the differences in the two areas. The integral image was instrumental in this.</w:t>
      </w:r>
      <w:r>
        <w:rPr>
          <w:color w:val="000000"/>
          <w:sz w:val="30"/>
          <w:szCs w:val="30"/>
        </w:rPr>
        <w:br/>
      </w:r>
    </w:p>
    <w:p w14:paraId="551925FC" w14:textId="77777777" w:rsidR="00B70D49" w:rsidRDefault="00B70D49">
      <w:pPr>
        <w:numPr>
          <w:ilvl w:val="0"/>
          <w:numId w:val="7"/>
        </w:numPr>
        <w:spacing w:beforeAutospacing="1" w:after="0" w:afterAutospacing="1"/>
        <w:ind w:left="1440"/>
        <w:textAlignment w:val="baseline"/>
        <w:rPr>
          <w:i/>
          <w:iCs/>
          <w:color w:val="2E75B5"/>
        </w:rPr>
      </w:pPr>
    </w:p>
    <w:p w14:paraId="40D3101C" w14:textId="77777777" w:rsidR="00B70D49" w:rsidRDefault="00760BD2">
      <w:pPr>
        <w:pStyle w:val="Heading4"/>
        <w:keepNext w:val="0"/>
        <w:keepLines w:val="0"/>
        <w:spacing w:before="14" w:line="18" w:lineRule="atLeast"/>
        <w:ind w:left="720" w:right="1008"/>
        <w:jc w:val="both"/>
      </w:pPr>
      <w:r>
        <w:rPr>
          <w:rFonts w:ascii="Calibri" w:hAnsi="Calibri" w:cs="Calibri"/>
          <w:b/>
          <w:bCs/>
          <w:i w:val="0"/>
          <w:iCs w:val="0"/>
          <w:color w:val="000000"/>
          <w:sz w:val="30"/>
          <w:szCs w:val="30"/>
        </w:rPr>
        <w:t>Integral Image</w:t>
      </w:r>
    </w:p>
    <w:p w14:paraId="7C1DDAA9" w14:textId="77777777" w:rsidR="00B70D49" w:rsidRDefault="00B70D49">
      <w:pPr>
        <w:numPr>
          <w:ilvl w:val="0"/>
          <w:numId w:val="7"/>
        </w:numPr>
        <w:spacing w:beforeAutospacing="1" w:after="0" w:afterAutospacing="1"/>
        <w:ind w:left="1440"/>
        <w:textAlignment w:val="baseline"/>
        <w:rPr>
          <w:i/>
          <w:iCs/>
          <w:color w:val="2E75B5"/>
        </w:rPr>
      </w:pPr>
    </w:p>
    <w:p w14:paraId="205A7318" w14:textId="77777777" w:rsidR="00B70D49" w:rsidRDefault="00760BD2">
      <w:pPr>
        <w:pStyle w:val="NormalWeb"/>
        <w:spacing w:before="0" w:beforeAutospacing="0" w:after="160" w:afterAutospacing="0" w:line="18" w:lineRule="atLeast"/>
      </w:pPr>
      <w:r>
        <w:rPr>
          <w:rFonts w:ascii="Calibri" w:hAnsi="Calibri" w:cs="Calibri"/>
          <w:color w:val="000000"/>
          <w:sz w:val="30"/>
          <w:szCs w:val="30"/>
        </w:rPr>
        <w:br/>
      </w:r>
      <w:r>
        <w:rPr>
          <w:rFonts w:ascii="Calibri" w:hAnsi="Calibri" w:cs="Calibri"/>
          <w:color w:val="000000"/>
          <w:sz w:val="30"/>
          <w:szCs w:val="30"/>
        </w:rPr>
        <w:br/>
      </w:r>
      <w:r>
        <w:rPr>
          <w:rFonts w:ascii="Calibri" w:hAnsi="Calibri" w:cs="Calibri"/>
          <w:noProof/>
          <w:color w:val="000000"/>
          <w:sz w:val="30"/>
          <w:szCs w:val="30"/>
        </w:rPr>
        <w:drawing>
          <wp:inline distT="0" distB="0" distL="114300" distR="114300" wp14:anchorId="17B303C5" wp14:editId="49A4519E">
            <wp:extent cx="866775" cy="895350"/>
            <wp:effectExtent l="0" t="0" r="9525" b="0"/>
            <wp:docPr id="19" name="Picture 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 descr="IMG_259"/>
                    <pic:cNvPicPr>
                      <a:picLocks noChangeAspect="1"/>
                    </pic:cNvPicPr>
                  </pic:nvPicPr>
                  <pic:blipFill>
                    <a:blip r:embed="rId12"/>
                    <a:stretch>
                      <a:fillRect/>
                    </a:stretch>
                  </pic:blipFill>
                  <pic:spPr>
                    <a:xfrm>
                      <a:off x="0" y="0"/>
                      <a:ext cx="866775" cy="895350"/>
                    </a:xfrm>
                    <a:prstGeom prst="rect">
                      <a:avLst/>
                    </a:prstGeom>
                    <a:noFill/>
                    <a:ln w="9525">
                      <a:noFill/>
                    </a:ln>
                  </pic:spPr>
                </pic:pic>
              </a:graphicData>
            </a:graphic>
          </wp:inline>
        </w:drawing>
      </w:r>
    </w:p>
    <w:p w14:paraId="48FE1032" w14:textId="77777777" w:rsidR="00B70D49" w:rsidRDefault="00760BD2">
      <w:pPr>
        <w:pStyle w:val="NormalWeb"/>
        <w:spacing w:before="14" w:beforeAutospacing="0" w:after="200" w:afterAutospacing="0" w:line="18" w:lineRule="atLeast"/>
        <w:ind w:right="1008" w:firstLine="700"/>
        <w:jc w:val="both"/>
      </w:pPr>
      <w:r>
        <w:rPr>
          <w:i/>
          <w:iCs/>
          <w:color w:val="44526A"/>
          <w:sz w:val="30"/>
          <w:szCs w:val="30"/>
        </w:rPr>
        <w:t>Figure 2-6. Pixel Coordinates of an integral image</w:t>
      </w:r>
    </w:p>
    <w:p w14:paraId="55C03C02" w14:textId="77777777" w:rsidR="00B70D49" w:rsidRDefault="00B70D49"/>
    <w:p w14:paraId="4ACAFD81" w14:textId="77777777" w:rsidR="00B70D49" w:rsidRDefault="00760BD2">
      <w:pPr>
        <w:pStyle w:val="NormalWeb"/>
        <w:spacing w:before="14" w:beforeAutospacing="0" w:after="0" w:afterAutospacing="0" w:line="18" w:lineRule="atLeast"/>
        <w:ind w:right="1008" w:firstLine="700"/>
        <w:jc w:val="both"/>
      </w:pPr>
      <w:r>
        <w:rPr>
          <w:color w:val="000000"/>
          <w:sz w:val="30"/>
          <w:szCs w:val="30"/>
        </w:rPr>
        <w:t xml:space="preserve">The Integral image also known as the “summed area table” developed in 1984 came in to widespread use in 2001 with the </w:t>
      </w:r>
      <w:proofErr w:type="spellStart"/>
      <w:r>
        <w:rPr>
          <w:color w:val="000000"/>
          <w:sz w:val="30"/>
          <w:szCs w:val="30"/>
        </w:rPr>
        <w:t>Haar</w:t>
      </w:r>
      <w:proofErr w:type="spellEnd"/>
      <w:r>
        <w:rPr>
          <w:color w:val="000000"/>
          <w:sz w:val="30"/>
          <w:szCs w:val="30"/>
        </w:rPr>
        <w:t xml:space="preserve"> cascades [4]. A summed area table is created in a single pass. This makes the </w:t>
      </w:r>
      <w:proofErr w:type="spellStart"/>
      <w:r>
        <w:rPr>
          <w:color w:val="000000"/>
          <w:sz w:val="30"/>
          <w:szCs w:val="30"/>
        </w:rPr>
        <w:t>Haar</w:t>
      </w:r>
      <w:proofErr w:type="spellEnd"/>
      <w:r>
        <w:rPr>
          <w:color w:val="000000"/>
          <w:sz w:val="30"/>
          <w:szCs w:val="30"/>
        </w:rPr>
        <w:t xml:space="preserve"> cascades fast, since the sum of any region in the </w:t>
      </w:r>
      <w:r>
        <w:rPr>
          <w:color w:val="000000"/>
          <w:sz w:val="30"/>
          <w:szCs w:val="30"/>
        </w:rPr>
        <w:t>image can be computed using a single formula [17].</w:t>
      </w:r>
    </w:p>
    <w:p w14:paraId="686C2377" w14:textId="77777777" w:rsidR="00B70D49" w:rsidRDefault="00760BD2">
      <w:pPr>
        <w:pStyle w:val="NormalWeb"/>
        <w:spacing w:before="14" w:beforeAutospacing="0" w:after="0" w:afterAutospacing="0" w:line="18" w:lineRule="atLeast"/>
        <w:ind w:right="1008" w:firstLine="700"/>
        <w:jc w:val="both"/>
      </w:pPr>
      <w:r>
        <w:rPr>
          <w:color w:val="000000"/>
          <w:sz w:val="30"/>
          <w:szCs w:val="30"/>
        </w:rPr>
        <w:t xml:space="preserve">The integral image computes a value at each pixel (x, y) as is shown in figure 2.6, that is the sum of the pixel values above and to the left of (x, y), inclusive. This can quickly be computed in one pass </w:t>
      </w:r>
      <w:r>
        <w:rPr>
          <w:color w:val="000000"/>
          <w:sz w:val="30"/>
          <w:szCs w:val="30"/>
        </w:rPr>
        <w:t>through the image.</w:t>
      </w:r>
    </w:p>
    <w:p w14:paraId="179971C3" w14:textId="77777777" w:rsidR="00B70D49" w:rsidRDefault="00760BD2">
      <w:pPr>
        <w:pStyle w:val="NormalWeb"/>
        <w:spacing w:before="14" w:beforeAutospacing="0" w:after="0" w:afterAutospacing="0" w:line="18" w:lineRule="atLeast"/>
        <w:ind w:right="1008" w:firstLine="700"/>
        <w:jc w:val="both"/>
      </w:pPr>
      <w:r>
        <w:rPr>
          <w:color w:val="000000"/>
          <w:sz w:val="30"/>
          <w:szCs w:val="30"/>
        </w:rPr>
        <w:t>Let A, B, C D be the values of the integral image at the corners of a rectangle as shown in figure 2.7.</w:t>
      </w:r>
    </w:p>
    <w:p w14:paraId="74ADFE08" w14:textId="77777777" w:rsidR="00B70D49" w:rsidRDefault="00760BD2">
      <w:pPr>
        <w:pStyle w:val="NormalWeb"/>
        <w:spacing w:before="14" w:beforeAutospacing="0" w:after="0" w:afterAutospacing="0" w:line="18" w:lineRule="atLeast"/>
        <w:ind w:right="1008" w:firstLine="700"/>
        <w:jc w:val="both"/>
      </w:pPr>
      <w:r>
        <w:rPr>
          <w:color w:val="000000"/>
          <w:sz w:val="30"/>
          <w:szCs w:val="30"/>
        </w:rPr>
        <w:t>The sum of original image values within the rectangle can be computed.</w:t>
      </w:r>
    </w:p>
    <w:p w14:paraId="51F781F3" w14:textId="77777777" w:rsidR="00B70D49" w:rsidRDefault="00B70D49"/>
    <w:p w14:paraId="1F4129A9" w14:textId="77777777" w:rsidR="00B70D49" w:rsidRDefault="00760BD2">
      <w:pPr>
        <w:pStyle w:val="NormalWeb"/>
        <w:spacing w:before="14" w:beforeAutospacing="0" w:after="0" w:afterAutospacing="0" w:line="18" w:lineRule="atLeast"/>
        <w:ind w:right="1008" w:firstLine="700"/>
        <w:jc w:val="both"/>
      </w:pPr>
      <w:r>
        <w:rPr>
          <w:color w:val="000000"/>
          <w:sz w:val="30"/>
          <w:szCs w:val="30"/>
        </w:rPr>
        <w:t>= − − + - (2.1)</w:t>
      </w:r>
    </w:p>
    <w:p w14:paraId="21E7FED4" w14:textId="77777777" w:rsidR="00B70D49" w:rsidRDefault="00760BD2">
      <w:pPr>
        <w:pStyle w:val="NormalWeb"/>
        <w:spacing w:before="0" w:beforeAutospacing="0" w:after="240" w:afterAutospacing="0" w:line="18" w:lineRule="atLeast"/>
      </w:pPr>
      <w:r>
        <w:rPr>
          <w:rFonts w:ascii="Calibri" w:hAnsi="Calibri" w:cs="Calibri"/>
          <w:color w:val="000000"/>
          <w:sz w:val="30"/>
          <w:szCs w:val="30"/>
        </w:rPr>
        <w:lastRenderedPageBreak/>
        <w:br/>
      </w:r>
    </w:p>
    <w:p w14:paraId="5C27DAF6" w14:textId="77777777" w:rsidR="00B70D49" w:rsidRDefault="00760BD2">
      <w:pPr>
        <w:pStyle w:val="NormalWeb"/>
        <w:spacing w:before="14" w:beforeAutospacing="0" w:after="0" w:afterAutospacing="0" w:line="18" w:lineRule="atLeast"/>
        <w:ind w:right="1008" w:firstLine="720"/>
        <w:jc w:val="both"/>
      </w:pPr>
      <w:r>
        <w:rPr>
          <w:color w:val="000000"/>
          <w:sz w:val="30"/>
          <w:szCs w:val="30"/>
        </w:rPr>
        <w:t>Only three additions are required for any s</w:t>
      </w:r>
      <w:r>
        <w:rPr>
          <w:color w:val="000000"/>
          <w:sz w:val="30"/>
          <w:szCs w:val="30"/>
        </w:rPr>
        <w:t xml:space="preserve">ize of </w:t>
      </w:r>
      <w:proofErr w:type="gramStart"/>
      <w:r>
        <w:rPr>
          <w:color w:val="000000"/>
          <w:sz w:val="30"/>
          <w:szCs w:val="30"/>
        </w:rPr>
        <w:t>rectangle[</w:t>
      </w:r>
      <w:proofErr w:type="gramEnd"/>
      <w:r>
        <w:rPr>
          <w:color w:val="000000"/>
          <w:sz w:val="30"/>
          <w:szCs w:val="30"/>
        </w:rPr>
        <w:t xml:space="preserve">17]. This face detection approach minimizes computation time while achieving high detection </w:t>
      </w:r>
      <w:proofErr w:type="gramStart"/>
      <w:r>
        <w:rPr>
          <w:color w:val="000000"/>
          <w:sz w:val="30"/>
          <w:szCs w:val="30"/>
        </w:rPr>
        <w:t>accuracy[</w:t>
      </w:r>
      <w:proofErr w:type="gramEnd"/>
      <w:r>
        <w:rPr>
          <w:color w:val="000000"/>
          <w:sz w:val="30"/>
          <w:szCs w:val="30"/>
        </w:rPr>
        <w:t>15]. It is now used in many areas of computer vision [4] [7].</w:t>
      </w:r>
    </w:p>
    <w:p w14:paraId="0008084E" w14:textId="77777777" w:rsidR="00B70D49" w:rsidRDefault="00B70D49">
      <w:pPr>
        <w:pStyle w:val="NormalWeb"/>
        <w:spacing w:before="0" w:beforeAutospacing="0" w:after="160" w:afterAutospacing="0" w:line="18" w:lineRule="atLeast"/>
      </w:pPr>
    </w:p>
    <w:p w14:paraId="4F335241" w14:textId="77777777" w:rsidR="00B70D49" w:rsidRDefault="00760BD2">
      <w:pPr>
        <w:pStyle w:val="NormalWeb"/>
        <w:spacing w:before="0" w:beforeAutospacing="0" w:after="160" w:afterAutospacing="0" w:line="18" w:lineRule="atLeast"/>
      </w:pPr>
      <w:r>
        <w:rPr>
          <w:color w:val="000000"/>
          <w:sz w:val="30"/>
          <w:szCs w:val="30"/>
        </w:rPr>
        <w:t>Improving Face Detection</w:t>
      </w:r>
    </w:p>
    <w:p w14:paraId="7EE7711C" w14:textId="77777777" w:rsidR="00B70D49" w:rsidRDefault="00B70D49"/>
    <w:p w14:paraId="0FEB436C" w14:textId="77777777" w:rsidR="00B70D49" w:rsidRDefault="00760BD2">
      <w:pPr>
        <w:pStyle w:val="NormalWeb"/>
        <w:spacing w:before="14" w:beforeAutospacing="0" w:after="0" w:afterAutospacing="0" w:line="18" w:lineRule="atLeast"/>
        <w:ind w:right="1008" w:firstLine="700"/>
        <w:jc w:val="both"/>
      </w:pPr>
      <w:r>
        <w:rPr>
          <w:color w:val="000000"/>
          <w:sz w:val="30"/>
          <w:szCs w:val="30"/>
        </w:rPr>
        <w:t xml:space="preserve">Face detection can be improved by tuning the </w:t>
      </w:r>
      <w:r>
        <w:rPr>
          <w:color w:val="000000"/>
          <w:sz w:val="30"/>
          <w:szCs w:val="30"/>
        </w:rPr>
        <w:t>detectors parameters to yield satisfactory results. The parameters to be adjusted are explained as follows.</w:t>
      </w:r>
    </w:p>
    <w:p w14:paraId="4F8650A3" w14:textId="77777777" w:rsidR="00B70D49" w:rsidRDefault="00B70D49">
      <w:pPr>
        <w:numPr>
          <w:ilvl w:val="0"/>
          <w:numId w:val="8"/>
        </w:numPr>
        <w:spacing w:beforeAutospacing="1" w:after="0" w:afterAutospacing="1"/>
        <w:ind w:left="1780"/>
        <w:textAlignment w:val="baseline"/>
        <w:rPr>
          <w:i/>
          <w:iCs/>
          <w:color w:val="2E75B5"/>
        </w:rPr>
      </w:pPr>
    </w:p>
    <w:p w14:paraId="6ED06536" w14:textId="77777777" w:rsidR="00B70D49" w:rsidRDefault="00760BD2">
      <w:pPr>
        <w:pStyle w:val="Heading4"/>
        <w:keepNext w:val="0"/>
        <w:keepLines w:val="0"/>
        <w:spacing w:before="14" w:line="18" w:lineRule="atLeast"/>
        <w:ind w:left="720" w:right="1008"/>
        <w:jc w:val="both"/>
      </w:pPr>
      <w:r>
        <w:rPr>
          <w:rFonts w:ascii="Calibri" w:hAnsi="Calibri" w:cs="Calibri"/>
          <w:b/>
          <w:bCs/>
          <w:i w:val="0"/>
          <w:iCs w:val="0"/>
          <w:color w:val="000000"/>
          <w:sz w:val="30"/>
          <w:szCs w:val="30"/>
        </w:rPr>
        <w:t>Scale Increase Rate.</w:t>
      </w:r>
    </w:p>
    <w:p w14:paraId="4BC7CD51" w14:textId="77777777" w:rsidR="00B70D49" w:rsidRDefault="00B70D49">
      <w:pPr>
        <w:numPr>
          <w:ilvl w:val="0"/>
          <w:numId w:val="8"/>
        </w:numPr>
        <w:spacing w:beforeAutospacing="1" w:after="0" w:afterAutospacing="1"/>
        <w:ind w:left="1780"/>
        <w:textAlignment w:val="baseline"/>
        <w:rPr>
          <w:i/>
          <w:iCs/>
          <w:color w:val="2E75B5"/>
        </w:rPr>
      </w:pPr>
    </w:p>
    <w:p w14:paraId="4B1C6A47" w14:textId="77777777" w:rsidR="00B70D49" w:rsidRDefault="00B70D49"/>
    <w:p w14:paraId="1C25F512" w14:textId="77777777" w:rsidR="00B70D49" w:rsidRDefault="00760BD2">
      <w:pPr>
        <w:pStyle w:val="NormalWeb"/>
        <w:spacing w:before="14" w:beforeAutospacing="0" w:after="0" w:afterAutospacing="0" w:line="18" w:lineRule="atLeast"/>
        <w:ind w:right="1008" w:firstLine="700"/>
        <w:jc w:val="both"/>
      </w:pPr>
      <w:r>
        <w:rPr>
          <w:color w:val="000000"/>
          <w:sz w:val="30"/>
          <w:szCs w:val="30"/>
        </w:rPr>
        <w:t>The scale increase rate specifies how quickly the face detector function should increase the scale for face detection with e</w:t>
      </w:r>
      <w:r>
        <w:rPr>
          <w:color w:val="000000"/>
          <w:sz w:val="30"/>
          <w:szCs w:val="30"/>
        </w:rPr>
        <w:t xml:space="preserve">ach pass it makes over an image. Setting the scale increase rate high makes the detector run faster by running fewer passes. If it is set too high it may jump quickly between the scales and miss the faces. The default increase rate in Open CV is 1.1. This </w:t>
      </w:r>
      <w:r>
        <w:rPr>
          <w:color w:val="000000"/>
          <w:sz w:val="30"/>
          <w:szCs w:val="30"/>
        </w:rPr>
        <w:t xml:space="preserve">implies that the scale increases by a factor of 10 % each </w:t>
      </w:r>
      <w:proofErr w:type="gramStart"/>
      <w:r>
        <w:rPr>
          <w:color w:val="000000"/>
          <w:sz w:val="30"/>
          <w:szCs w:val="30"/>
        </w:rPr>
        <w:t>pass .The</w:t>
      </w:r>
      <w:proofErr w:type="gramEnd"/>
      <w:r>
        <w:rPr>
          <w:color w:val="000000"/>
          <w:sz w:val="30"/>
          <w:szCs w:val="30"/>
        </w:rPr>
        <w:t xml:space="preserve"> parameters assume a value of 1.1, 1.2, 1.3 or 1.4.</w:t>
      </w:r>
    </w:p>
    <w:p w14:paraId="77376DC1" w14:textId="77777777" w:rsidR="00B70D49" w:rsidRDefault="00760BD2">
      <w:pPr>
        <w:pStyle w:val="NormalWeb"/>
        <w:spacing w:before="0" w:beforeAutospacing="0" w:after="160" w:afterAutospacing="0" w:line="18" w:lineRule="atLeast"/>
      </w:pPr>
      <w:r>
        <w:rPr>
          <w:rFonts w:ascii="Calibri" w:hAnsi="Calibri" w:cs="Calibri"/>
          <w:color w:val="000000"/>
          <w:sz w:val="30"/>
          <w:szCs w:val="30"/>
        </w:rPr>
        <w:br/>
      </w:r>
      <w:r>
        <w:rPr>
          <w:rFonts w:ascii="Calibri" w:hAnsi="Calibri" w:cs="Calibri"/>
          <w:color w:val="000000"/>
          <w:sz w:val="30"/>
          <w:szCs w:val="30"/>
        </w:rPr>
        <w:br/>
      </w:r>
      <w:r>
        <w:rPr>
          <w:rFonts w:ascii="Calibri" w:hAnsi="Calibri" w:cs="Calibri"/>
          <w:color w:val="000000"/>
          <w:sz w:val="30"/>
          <w:szCs w:val="30"/>
        </w:rPr>
        <w:br/>
      </w:r>
      <w:r>
        <w:rPr>
          <w:rFonts w:ascii="Calibri" w:hAnsi="Calibri" w:cs="Calibri"/>
          <w:b/>
          <w:bCs/>
          <w:i/>
          <w:iCs/>
          <w:color w:val="000000"/>
          <w:sz w:val="30"/>
          <w:szCs w:val="30"/>
        </w:rPr>
        <w:t xml:space="preserve">Minimum </w:t>
      </w:r>
      <w:proofErr w:type="spellStart"/>
      <w:r>
        <w:rPr>
          <w:rFonts w:ascii="Calibri" w:hAnsi="Calibri" w:cs="Calibri"/>
          <w:b/>
          <w:bCs/>
          <w:i/>
          <w:iCs/>
          <w:color w:val="000000"/>
          <w:sz w:val="30"/>
          <w:szCs w:val="30"/>
        </w:rPr>
        <w:t>Neighbors</w:t>
      </w:r>
      <w:proofErr w:type="spellEnd"/>
      <w:r>
        <w:rPr>
          <w:rFonts w:ascii="Calibri" w:hAnsi="Calibri" w:cs="Calibri"/>
          <w:b/>
          <w:bCs/>
          <w:i/>
          <w:iCs/>
          <w:color w:val="000000"/>
          <w:sz w:val="30"/>
          <w:szCs w:val="30"/>
        </w:rPr>
        <w:t xml:space="preserve"> Threshold</w:t>
      </w:r>
    </w:p>
    <w:p w14:paraId="247A8A7D" w14:textId="77777777" w:rsidR="00B70D49" w:rsidRDefault="00B70D49"/>
    <w:p w14:paraId="0C1F9D2D" w14:textId="77777777" w:rsidR="00B70D49" w:rsidRDefault="00760BD2">
      <w:pPr>
        <w:pStyle w:val="NormalWeb"/>
        <w:spacing w:before="14" w:beforeAutospacing="0" w:after="0" w:afterAutospacing="0" w:line="18" w:lineRule="atLeast"/>
        <w:ind w:right="1008" w:firstLine="700"/>
        <w:jc w:val="both"/>
      </w:pPr>
      <w:r>
        <w:rPr>
          <w:color w:val="000000"/>
          <w:sz w:val="30"/>
          <w:szCs w:val="30"/>
        </w:rPr>
        <w:t xml:space="preserve">The minimum </w:t>
      </w:r>
      <w:proofErr w:type="spellStart"/>
      <w:r>
        <w:rPr>
          <w:color w:val="000000"/>
          <w:sz w:val="30"/>
          <w:szCs w:val="30"/>
        </w:rPr>
        <w:t>neighbor’s</w:t>
      </w:r>
      <w:proofErr w:type="spellEnd"/>
      <w:r>
        <w:rPr>
          <w:color w:val="000000"/>
          <w:sz w:val="30"/>
          <w:szCs w:val="30"/>
        </w:rPr>
        <w:t xml:space="preserve"> threshold sets the </w:t>
      </w:r>
      <w:proofErr w:type="spellStart"/>
      <w:r>
        <w:rPr>
          <w:color w:val="000000"/>
          <w:sz w:val="30"/>
          <w:szCs w:val="30"/>
        </w:rPr>
        <w:t>cutoff</w:t>
      </w:r>
      <w:proofErr w:type="spellEnd"/>
      <w:r>
        <w:rPr>
          <w:color w:val="000000"/>
          <w:sz w:val="30"/>
          <w:szCs w:val="30"/>
        </w:rPr>
        <w:t xml:space="preserve"> level for discarding or keeping rectangle groups as either faces or not. </w:t>
      </w:r>
      <w:r>
        <w:rPr>
          <w:color w:val="000000"/>
          <w:sz w:val="30"/>
          <w:szCs w:val="30"/>
        </w:rPr>
        <w:lastRenderedPageBreak/>
        <w:t>This is based on the number of raw detections in the group and its values ranges from zero to four.</w:t>
      </w:r>
    </w:p>
    <w:p w14:paraId="33DD90EE" w14:textId="77777777" w:rsidR="00B70D49" w:rsidRDefault="00760BD2">
      <w:pPr>
        <w:pStyle w:val="NormalWeb"/>
        <w:spacing w:before="0" w:beforeAutospacing="0" w:after="160" w:afterAutospacing="0" w:line="19" w:lineRule="atLeast"/>
      </w:pPr>
      <w:r>
        <w:rPr>
          <w:rFonts w:ascii="Calibri" w:hAnsi="Calibri" w:cs="Calibri"/>
          <w:color w:val="000000"/>
          <w:sz w:val="30"/>
          <w:szCs w:val="30"/>
        </w:rPr>
        <w:t>When the face detector is called behind the scenes, each positive face region gene</w:t>
      </w:r>
      <w:r>
        <w:rPr>
          <w:rFonts w:ascii="Calibri" w:hAnsi="Calibri" w:cs="Calibri"/>
          <w:color w:val="000000"/>
          <w:sz w:val="30"/>
          <w:szCs w:val="30"/>
        </w:rPr>
        <w:t xml:space="preserve">rates many hits from the </w:t>
      </w:r>
      <w:proofErr w:type="spellStart"/>
      <w:r>
        <w:rPr>
          <w:rFonts w:ascii="Calibri" w:hAnsi="Calibri" w:cs="Calibri"/>
          <w:color w:val="000000"/>
          <w:sz w:val="30"/>
          <w:szCs w:val="30"/>
        </w:rPr>
        <w:t>Haar</w:t>
      </w:r>
      <w:proofErr w:type="spellEnd"/>
      <w:r>
        <w:rPr>
          <w:rFonts w:ascii="Calibri" w:hAnsi="Calibri" w:cs="Calibri"/>
          <w:color w:val="000000"/>
          <w:sz w:val="30"/>
          <w:szCs w:val="30"/>
        </w:rPr>
        <w:t xml:space="preserve"> detector as in Figure 2.8. The face region itself generates a large cluster of rectangles that to a large extend overlap. The isolated </w:t>
      </w:r>
      <w:r>
        <w:rPr>
          <w:rFonts w:ascii="Calibri" w:hAnsi="Calibri" w:cs="Calibri"/>
          <w:color w:val="000000"/>
          <w:sz w:val="30"/>
          <w:szCs w:val="30"/>
          <w:lang w:val="en-US"/>
        </w:rPr>
        <w:t>detection</w:t>
      </w:r>
      <w:r>
        <w:rPr>
          <w:rFonts w:ascii="Calibri" w:hAnsi="Calibri" w:cs="Calibri"/>
          <w:color w:val="000000"/>
          <w:sz w:val="30"/>
          <w:szCs w:val="30"/>
        </w:rPr>
        <w:t xml:space="preserve"> are usually false detections and are discarded. The multiple face region </w:t>
      </w:r>
      <w:r>
        <w:rPr>
          <w:rFonts w:ascii="Calibri" w:hAnsi="Calibri" w:cs="Calibri"/>
          <w:color w:val="000000"/>
          <w:sz w:val="30"/>
          <w:szCs w:val="30"/>
          <w:lang w:val="en-US"/>
        </w:rPr>
        <w:t>detectio</w:t>
      </w:r>
      <w:r>
        <w:rPr>
          <w:rFonts w:ascii="Calibri" w:hAnsi="Calibri" w:cs="Calibri"/>
          <w:color w:val="000000"/>
          <w:sz w:val="30"/>
          <w:szCs w:val="30"/>
          <w:lang w:val="en-US"/>
        </w:rPr>
        <w:t>n</w:t>
      </w:r>
      <w:r>
        <w:rPr>
          <w:rFonts w:ascii="Calibri" w:hAnsi="Calibri" w:cs="Calibri"/>
          <w:color w:val="000000"/>
          <w:sz w:val="30"/>
          <w:szCs w:val="30"/>
        </w:rPr>
        <w:t xml:space="preserve"> </w:t>
      </w:r>
      <w:proofErr w:type="gramStart"/>
      <w:r>
        <w:rPr>
          <w:rFonts w:ascii="Calibri" w:hAnsi="Calibri" w:cs="Calibri"/>
          <w:color w:val="000000"/>
          <w:sz w:val="30"/>
          <w:szCs w:val="30"/>
        </w:rPr>
        <w:t>are</w:t>
      </w:r>
      <w:proofErr w:type="gramEnd"/>
      <w:r>
        <w:rPr>
          <w:rFonts w:ascii="Calibri" w:hAnsi="Calibri" w:cs="Calibri"/>
          <w:color w:val="000000"/>
          <w:sz w:val="30"/>
          <w:szCs w:val="30"/>
        </w:rPr>
        <w:t xml:space="preserve"> then merged in to a single detection. The face detection function does all this before returning the list of the detected faces. The merge step groups rectangles that contain </w:t>
      </w:r>
      <w:proofErr w:type="gramStart"/>
      <w:r>
        <w:rPr>
          <w:rFonts w:ascii="Calibri" w:hAnsi="Calibri" w:cs="Calibri"/>
          <w:color w:val="000000"/>
          <w:sz w:val="30"/>
          <w:szCs w:val="30"/>
        </w:rPr>
        <w:t>a large number of</w:t>
      </w:r>
      <w:proofErr w:type="gramEnd"/>
      <w:r>
        <w:rPr>
          <w:rFonts w:ascii="Calibri" w:hAnsi="Calibri" w:cs="Calibri"/>
          <w:color w:val="000000"/>
          <w:sz w:val="30"/>
          <w:szCs w:val="30"/>
        </w:rPr>
        <w:t xml:space="preserve"> overlaps and then finds the average rectangle.</w:t>
      </w:r>
    </w:p>
    <w:p w14:paraId="560DBC2C" w14:textId="77777777" w:rsidR="00B70D49" w:rsidRDefault="00B70D49"/>
    <w:p w14:paraId="67F8C949" w14:textId="36926E96" w:rsidR="00B70D49" w:rsidRDefault="00760BD2">
      <w:pPr>
        <w:spacing w:after="28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CNN</w:t>
      </w:r>
      <w:r w:rsidR="003A7C2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(CONV</w:t>
      </w:r>
      <w:r>
        <w:rPr>
          <w:rFonts w:ascii="Times New Roman" w:eastAsia="Times New Roman" w:hAnsi="Times New Roman" w:cs="Times New Roman"/>
          <w:sz w:val="28"/>
          <w:szCs w:val="28"/>
        </w:rPr>
        <w:t>OLUTIONAL NEURAL NETWORK)</w:t>
      </w:r>
    </w:p>
    <w:p w14:paraId="4E4EE589" w14:textId="77777777" w:rsidR="00B70D49" w:rsidRDefault="00760BD2">
      <w:pPr>
        <w:pStyle w:val="pw-post-body-paragraph"/>
        <w:shd w:val="clear" w:color="auto" w:fill="FFFFFF"/>
        <w:spacing w:before="480" w:beforeAutospacing="0" w:after="0" w:afterAutospacing="0" w:line="480" w:lineRule="atLeast"/>
        <w:rPr>
          <w:color w:val="292929"/>
          <w:spacing w:val="-1"/>
          <w:sz w:val="28"/>
          <w:szCs w:val="28"/>
        </w:rPr>
      </w:pPr>
      <w:r>
        <w:rPr>
          <w:color w:val="292929"/>
          <w:spacing w:val="-1"/>
          <w:sz w:val="28"/>
          <w:szCs w:val="28"/>
        </w:rPr>
        <w:t>Artificial Intelligence has been witnessing a monumental growth in bridging the gap between the capabilities of humans and machines. Researchers and enthusiasts alike, work on numerous aspects of the field to make amazing things h</w:t>
      </w:r>
      <w:r>
        <w:rPr>
          <w:color w:val="292929"/>
          <w:spacing w:val="-1"/>
          <w:sz w:val="28"/>
          <w:szCs w:val="28"/>
        </w:rPr>
        <w:t>appen. One of many such areas is the domain of Computer Vision.</w:t>
      </w:r>
    </w:p>
    <w:p w14:paraId="43C8A7D0" w14:textId="77777777" w:rsidR="00B70D49" w:rsidRDefault="00760BD2">
      <w:pPr>
        <w:pStyle w:val="pw-post-body-paragraph"/>
        <w:shd w:val="clear" w:color="auto" w:fill="FFFFFF"/>
        <w:spacing w:before="480" w:beforeAutospacing="0" w:after="0" w:afterAutospacing="0" w:line="480" w:lineRule="atLeast"/>
        <w:rPr>
          <w:color w:val="292929"/>
          <w:spacing w:val="-1"/>
          <w:sz w:val="28"/>
          <w:szCs w:val="28"/>
        </w:rPr>
      </w:pPr>
      <w:r>
        <w:rPr>
          <w:color w:val="292929"/>
          <w:spacing w:val="-1"/>
          <w:sz w:val="28"/>
          <w:szCs w:val="28"/>
        </w:rPr>
        <w:t>The agenda for this field is to enable machines to view the world as humans do, perceive it in a similar manner and even use the knowledge for a multitude of tasks such as Image &amp; Video recognition, Image Analysis &amp; Classification, Media Recreation, Recomm</w:t>
      </w:r>
      <w:r>
        <w:rPr>
          <w:color w:val="292929"/>
          <w:spacing w:val="-1"/>
          <w:sz w:val="28"/>
          <w:szCs w:val="28"/>
        </w:rPr>
        <w:t xml:space="preserve">endation Systems, Natural Language Processing, etc. The advancements in Computer Vision with Deep Learning </w:t>
      </w:r>
      <w:proofErr w:type="gramStart"/>
      <w:r>
        <w:rPr>
          <w:color w:val="292929"/>
          <w:spacing w:val="-1"/>
          <w:sz w:val="28"/>
          <w:szCs w:val="28"/>
        </w:rPr>
        <w:t>has</w:t>
      </w:r>
      <w:proofErr w:type="gramEnd"/>
      <w:r>
        <w:rPr>
          <w:color w:val="292929"/>
          <w:spacing w:val="-1"/>
          <w:sz w:val="28"/>
          <w:szCs w:val="28"/>
        </w:rPr>
        <w:t xml:space="preserve"> been constructed and perfected with time, primarily over one particular algorithm — a </w:t>
      </w:r>
      <w:r>
        <w:rPr>
          <w:rStyle w:val="Strong"/>
          <w:rFonts w:eastAsiaTheme="minorEastAsia"/>
          <w:color w:val="292929"/>
          <w:spacing w:val="-1"/>
          <w:sz w:val="28"/>
          <w:szCs w:val="28"/>
        </w:rPr>
        <w:t>Convolutional Neural Network</w:t>
      </w:r>
      <w:r>
        <w:rPr>
          <w:color w:val="292929"/>
          <w:spacing w:val="-1"/>
          <w:sz w:val="28"/>
          <w:szCs w:val="28"/>
        </w:rPr>
        <w:t>.</w:t>
      </w:r>
    </w:p>
    <w:p w14:paraId="03DAB7C0" w14:textId="77777777" w:rsidR="00B70D49" w:rsidRDefault="00760BD2">
      <w:pPr>
        <w:pStyle w:val="Heading2"/>
        <w:shd w:val="clear" w:color="auto" w:fill="FFFFFF"/>
        <w:spacing w:before="569" w:line="360" w:lineRule="atLeast"/>
        <w:rPr>
          <w:rFonts w:ascii="Times New Roman" w:hAnsi="Times New Roman"/>
          <w:color w:val="292929"/>
          <w:sz w:val="28"/>
          <w:szCs w:val="28"/>
        </w:rPr>
      </w:pPr>
      <w:r>
        <w:rPr>
          <w:rFonts w:ascii="Times New Roman" w:hAnsi="Times New Roman"/>
          <w:color w:val="292929"/>
          <w:sz w:val="28"/>
          <w:szCs w:val="28"/>
        </w:rPr>
        <w:lastRenderedPageBreak/>
        <w:t>Introduction</w:t>
      </w:r>
    </w:p>
    <w:p w14:paraId="78C7E46A" w14:textId="77777777" w:rsidR="00B70D49" w:rsidRDefault="00760BD2">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FDBE4F4" wp14:editId="0FAD64D4">
            <wp:extent cx="5705475" cy="3056504"/>
            <wp:effectExtent l="0" t="0" r="0" b="0"/>
            <wp:docPr id="45" name="Picture 45" descr="https://miro.medium.com/max/525/1*uAeANQIOQPqWZnnuH-VEy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https://miro.medium.com/max/525/1*uAeANQIOQPqWZnnuH-VEyw.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724890" cy="3066905"/>
                    </a:xfrm>
                    <a:prstGeom prst="rect">
                      <a:avLst/>
                    </a:prstGeom>
                    <a:noFill/>
                    <a:ln>
                      <a:noFill/>
                    </a:ln>
                  </pic:spPr>
                </pic:pic>
              </a:graphicData>
            </a:graphic>
          </wp:inline>
        </w:drawing>
      </w:r>
    </w:p>
    <w:p w14:paraId="2792A208" w14:textId="77777777" w:rsidR="00B70D49" w:rsidRDefault="00760BD2">
      <w:pPr>
        <w:rPr>
          <w:rFonts w:ascii="Times New Roman" w:hAnsi="Times New Roman" w:cs="Times New Roman"/>
          <w:sz w:val="28"/>
          <w:szCs w:val="28"/>
        </w:rPr>
      </w:pPr>
      <w:r>
        <w:rPr>
          <w:rFonts w:ascii="Times New Roman" w:hAnsi="Times New Roman" w:cs="Times New Roman"/>
          <w:sz w:val="28"/>
          <w:szCs w:val="28"/>
        </w:rPr>
        <w:t xml:space="preserve">A CNN </w:t>
      </w:r>
      <w:r>
        <w:rPr>
          <w:rFonts w:ascii="Times New Roman" w:hAnsi="Times New Roman" w:cs="Times New Roman"/>
          <w:sz w:val="28"/>
          <w:szCs w:val="28"/>
        </w:rPr>
        <w:t>sequence to classify handwritten digits</w:t>
      </w:r>
    </w:p>
    <w:p w14:paraId="3F5ED98F" w14:textId="77777777" w:rsidR="00B70D49" w:rsidRDefault="00760BD2">
      <w:pPr>
        <w:pStyle w:val="pw-post-body-paragraph"/>
        <w:shd w:val="clear" w:color="auto" w:fill="FFFFFF"/>
        <w:spacing w:before="480" w:beforeAutospacing="0" w:after="0" w:afterAutospacing="0" w:line="480" w:lineRule="atLeast"/>
        <w:rPr>
          <w:color w:val="292929"/>
          <w:spacing w:val="-1"/>
          <w:sz w:val="28"/>
          <w:szCs w:val="28"/>
        </w:rPr>
      </w:pPr>
      <w:r>
        <w:rPr>
          <w:color w:val="292929"/>
          <w:spacing w:val="-1"/>
          <w:sz w:val="28"/>
          <w:szCs w:val="28"/>
        </w:rPr>
        <w:t>A </w:t>
      </w:r>
      <w:r>
        <w:rPr>
          <w:rStyle w:val="Strong"/>
          <w:rFonts w:eastAsiaTheme="minorEastAsia"/>
          <w:color w:val="292929"/>
          <w:spacing w:val="-1"/>
          <w:sz w:val="28"/>
          <w:szCs w:val="28"/>
        </w:rPr>
        <w:t>Convolutional Neural Network (</w:t>
      </w:r>
      <w:proofErr w:type="spellStart"/>
      <w:r>
        <w:rPr>
          <w:rStyle w:val="Strong"/>
          <w:rFonts w:eastAsiaTheme="minorEastAsia"/>
          <w:color w:val="292929"/>
          <w:spacing w:val="-1"/>
          <w:sz w:val="28"/>
          <w:szCs w:val="28"/>
        </w:rPr>
        <w:t>ConvNet</w:t>
      </w:r>
      <w:proofErr w:type="spellEnd"/>
      <w:r>
        <w:rPr>
          <w:rStyle w:val="Strong"/>
          <w:rFonts w:eastAsiaTheme="minorEastAsia"/>
          <w:color w:val="292929"/>
          <w:spacing w:val="-1"/>
          <w:sz w:val="28"/>
          <w:szCs w:val="28"/>
        </w:rPr>
        <w:t>/CNN)</w:t>
      </w:r>
      <w:r>
        <w:rPr>
          <w:color w:val="292929"/>
          <w:spacing w:val="-1"/>
          <w:sz w:val="28"/>
          <w:szCs w:val="28"/>
        </w:rPr>
        <w:t> is a Deep Learning algorithm which can take in an input image, assign importance (learnable weights and biases) to various aspects/objects in the image and be able to diff</w:t>
      </w:r>
      <w:r>
        <w:rPr>
          <w:color w:val="292929"/>
          <w:spacing w:val="-1"/>
          <w:sz w:val="28"/>
          <w:szCs w:val="28"/>
        </w:rPr>
        <w:t xml:space="preserve">erentiate one from the other. The pre-processing required in a </w:t>
      </w:r>
      <w:proofErr w:type="spellStart"/>
      <w:r>
        <w:rPr>
          <w:color w:val="292929"/>
          <w:spacing w:val="-1"/>
          <w:sz w:val="28"/>
          <w:szCs w:val="28"/>
        </w:rPr>
        <w:t>ConvNet</w:t>
      </w:r>
      <w:proofErr w:type="spellEnd"/>
      <w:r>
        <w:rPr>
          <w:color w:val="292929"/>
          <w:spacing w:val="-1"/>
          <w:sz w:val="28"/>
          <w:szCs w:val="28"/>
        </w:rPr>
        <w:t xml:space="preserve"> is much lower as compared to other classification algorithms. While in primitive methods filters are hand-engineered, with enough training, </w:t>
      </w:r>
      <w:proofErr w:type="spellStart"/>
      <w:r>
        <w:rPr>
          <w:color w:val="292929"/>
          <w:spacing w:val="-1"/>
          <w:sz w:val="28"/>
          <w:szCs w:val="28"/>
        </w:rPr>
        <w:t>ConvNets</w:t>
      </w:r>
      <w:proofErr w:type="spellEnd"/>
      <w:r>
        <w:rPr>
          <w:color w:val="292929"/>
          <w:spacing w:val="-1"/>
          <w:sz w:val="28"/>
          <w:szCs w:val="28"/>
        </w:rPr>
        <w:t xml:space="preserve"> </w:t>
      </w:r>
      <w:proofErr w:type="gramStart"/>
      <w:r>
        <w:rPr>
          <w:color w:val="292929"/>
          <w:spacing w:val="-1"/>
          <w:sz w:val="28"/>
          <w:szCs w:val="28"/>
        </w:rPr>
        <w:t>have the ability to</w:t>
      </w:r>
      <w:proofErr w:type="gramEnd"/>
      <w:r>
        <w:rPr>
          <w:color w:val="292929"/>
          <w:spacing w:val="-1"/>
          <w:sz w:val="28"/>
          <w:szCs w:val="28"/>
        </w:rPr>
        <w:t xml:space="preserve"> learn these filt</w:t>
      </w:r>
      <w:r>
        <w:rPr>
          <w:color w:val="292929"/>
          <w:spacing w:val="-1"/>
          <w:sz w:val="28"/>
          <w:szCs w:val="28"/>
        </w:rPr>
        <w:t>ers/characteristics.</w:t>
      </w:r>
    </w:p>
    <w:p w14:paraId="34CD15D2" w14:textId="77777777" w:rsidR="00B70D49" w:rsidRDefault="00760BD2">
      <w:pPr>
        <w:pStyle w:val="pw-post-body-paragraph"/>
        <w:shd w:val="clear" w:color="auto" w:fill="FFFFFF"/>
        <w:spacing w:before="480" w:beforeAutospacing="0" w:after="0" w:afterAutospacing="0" w:line="480" w:lineRule="atLeast"/>
        <w:rPr>
          <w:color w:val="292929"/>
          <w:spacing w:val="-1"/>
          <w:sz w:val="28"/>
          <w:szCs w:val="28"/>
        </w:rPr>
      </w:pPr>
      <w:r>
        <w:rPr>
          <w:color w:val="292929"/>
          <w:spacing w:val="-1"/>
          <w:sz w:val="28"/>
          <w:szCs w:val="28"/>
        </w:rPr>
        <w:t xml:space="preserve">The architecture of a </w:t>
      </w:r>
      <w:proofErr w:type="spellStart"/>
      <w:r>
        <w:rPr>
          <w:color w:val="292929"/>
          <w:spacing w:val="-1"/>
          <w:sz w:val="28"/>
          <w:szCs w:val="28"/>
        </w:rPr>
        <w:t>ConvNet</w:t>
      </w:r>
      <w:proofErr w:type="spellEnd"/>
      <w:r>
        <w:rPr>
          <w:color w:val="292929"/>
          <w:spacing w:val="-1"/>
          <w:sz w:val="28"/>
          <w:szCs w:val="28"/>
        </w:rPr>
        <w:t xml:space="preserve"> is analogous to that of the connectivity pattern of Neurons in the Human Brain and was inspired by the organization of the Visual Cortex. Individual neurons respond to stimuli only in a restricted region o</w:t>
      </w:r>
      <w:r>
        <w:rPr>
          <w:color w:val="292929"/>
          <w:spacing w:val="-1"/>
          <w:sz w:val="28"/>
          <w:szCs w:val="28"/>
        </w:rPr>
        <w:t xml:space="preserve">f the visual field known as the Receptive Field. A collection of such fields </w:t>
      </w:r>
      <w:proofErr w:type="gramStart"/>
      <w:r>
        <w:rPr>
          <w:color w:val="292929"/>
          <w:spacing w:val="-1"/>
          <w:sz w:val="28"/>
          <w:szCs w:val="28"/>
        </w:rPr>
        <w:t>overlap</w:t>
      </w:r>
      <w:proofErr w:type="gramEnd"/>
      <w:r>
        <w:rPr>
          <w:color w:val="292929"/>
          <w:spacing w:val="-1"/>
          <w:sz w:val="28"/>
          <w:szCs w:val="28"/>
        </w:rPr>
        <w:t xml:space="preserve"> to cover the entire visual area.</w:t>
      </w:r>
    </w:p>
    <w:p w14:paraId="3ACAEF15" w14:textId="77777777" w:rsidR="00B70D49" w:rsidRDefault="00760BD2">
      <w:pPr>
        <w:pStyle w:val="Heading2"/>
        <w:shd w:val="clear" w:color="auto" w:fill="FFFFFF"/>
        <w:spacing w:before="569" w:line="360" w:lineRule="atLeast"/>
        <w:rPr>
          <w:rFonts w:ascii="Times New Roman" w:hAnsi="Times New Roman"/>
          <w:color w:val="292929"/>
          <w:sz w:val="28"/>
          <w:szCs w:val="28"/>
        </w:rPr>
      </w:pPr>
      <w:r>
        <w:rPr>
          <w:rFonts w:ascii="Times New Roman" w:hAnsi="Times New Roman"/>
          <w:color w:val="292929"/>
          <w:sz w:val="28"/>
          <w:szCs w:val="28"/>
        </w:rPr>
        <w:lastRenderedPageBreak/>
        <w:t xml:space="preserve">Why </w:t>
      </w:r>
      <w:proofErr w:type="spellStart"/>
      <w:r>
        <w:rPr>
          <w:rFonts w:ascii="Times New Roman" w:hAnsi="Times New Roman"/>
          <w:color w:val="292929"/>
          <w:sz w:val="28"/>
          <w:szCs w:val="28"/>
        </w:rPr>
        <w:t>ConvNets</w:t>
      </w:r>
      <w:proofErr w:type="spellEnd"/>
      <w:r>
        <w:rPr>
          <w:rFonts w:ascii="Times New Roman" w:hAnsi="Times New Roman"/>
          <w:color w:val="292929"/>
          <w:sz w:val="28"/>
          <w:szCs w:val="28"/>
        </w:rPr>
        <w:t xml:space="preserve"> over Feed-Forward Neural Nets?</w:t>
      </w:r>
    </w:p>
    <w:p w14:paraId="1642D1A6" w14:textId="77777777" w:rsidR="00B70D49" w:rsidRDefault="00760BD2">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73EF812" wp14:editId="75BFBF80">
            <wp:extent cx="4048125" cy="3343275"/>
            <wp:effectExtent l="0" t="0" r="9525" b="9525"/>
            <wp:docPr id="44" name="Picture 44" descr="https://miro.medium.com/max/319/1*GLQjM9k0gZ14nYF0XmkRW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https://miro.medium.com/max/319/1*GLQjM9k0gZ14nYF0XmkRWQ.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048125" cy="3343275"/>
                    </a:xfrm>
                    <a:prstGeom prst="rect">
                      <a:avLst/>
                    </a:prstGeom>
                    <a:noFill/>
                    <a:ln>
                      <a:noFill/>
                    </a:ln>
                  </pic:spPr>
                </pic:pic>
              </a:graphicData>
            </a:graphic>
          </wp:inline>
        </w:drawing>
      </w:r>
    </w:p>
    <w:p w14:paraId="1C7178B1" w14:textId="77777777" w:rsidR="00B70D49" w:rsidRDefault="00760BD2">
      <w:pPr>
        <w:rPr>
          <w:rFonts w:ascii="Times New Roman" w:hAnsi="Times New Roman" w:cs="Times New Roman"/>
          <w:sz w:val="28"/>
          <w:szCs w:val="28"/>
        </w:rPr>
      </w:pPr>
      <w:r>
        <w:rPr>
          <w:rFonts w:ascii="Times New Roman" w:hAnsi="Times New Roman" w:cs="Times New Roman"/>
          <w:sz w:val="28"/>
          <w:szCs w:val="28"/>
        </w:rPr>
        <w:t>Flattening of a 3x3 image matrix into a 9x1 vector</w:t>
      </w:r>
    </w:p>
    <w:p w14:paraId="482FD84C" w14:textId="77777777" w:rsidR="00B70D49" w:rsidRDefault="00760BD2">
      <w:pPr>
        <w:pStyle w:val="pw-post-body-paragraph"/>
        <w:shd w:val="clear" w:color="auto" w:fill="FFFFFF"/>
        <w:spacing w:before="480" w:beforeAutospacing="0" w:after="0" w:afterAutospacing="0" w:line="480" w:lineRule="atLeast"/>
        <w:rPr>
          <w:color w:val="292929"/>
          <w:spacing w:val="-1"/>
          <w:sz w:val="28"/>
          <w:szCs w:val="28"/>
        </w:rPr>
      </w:pPr>
      <w:r>
        <w:rPr>
          <w:color w:val="292929"/>
          <w:spacing w:val="-1"/>
          <w:sz w:val="28"/>
          <w:szCs w:val="28"/>
        </w:rPr>
        <w:t>An image is nothing but a matrix of pixel</w:t>
      </w:r>
      <w:r>
        <w:rPr>
          <w:color w:val="292929"/>
          <w:spacing w:val="-1"/>
          <w:sz w:val="28"/>
          <w:szCs w:val="28"/>
        </w:rPr>
        <w:t xml:space="preserve"> values, right? So why not just flatten the image (</w:t>
      </w:r>
      <w:proofErr w:type="gramStart"/>
      <w:r>
        <w:rPr>
          <w:color w:val="292929"/>
          <w:spacing w:val="-1"/>
          <w:sz w:val="28"/>
          <w:szCs w:val="28"/>
        </w:rPr>
        <w:t>e.g.</w:t>
      </w:r>
      <w:proofErr w:type="gramEnd"/>
      <w:r>
        <w:rPr>
          <w:color w:val="292929"/>
          <w:spacing w:val="-1"/>
          <w:sz w:val="28"/>
          <w:szCs w:val="28"/>
        </w:rPr>
        <w:t xml:space="preserve"> 3x3 image matrix into a 9x1 vector) and feed it to a Multi-Level Perceptron for classification purposes? </w:t>
      </w:r>
      <w:proofErr w:type="gramStart"/>
      <w:r>
        <w:rPr>
          <w:color w:val="292929"/>
          <w:spacing w:val="-1"/>
          <w:sz w:val="28"/>
          <w:szCs w:val="28"/>
        </w:rPr>
        <w:t>Uh..</w:t>
      </w:r>
      <w:proofErr w:type="gramEnd"/>
      <w:r>
        <w:rPr>
          <w:color w:val="292929"/>
          <w:spacing w:val="-1"/>
          <w:sz w:val="28"/>
          <w:szCs w:val="28"/>
        </w:rPr>
        <w:t xml:space="preserve"> not really.</w:t>
      </w:r>
    </w:p>
    <w:p w14:paraId="6E89A5B6" w14:textId="77777777" w:rsidR="00B70D49" w:rsidRDefault="00760BD2">
      <w:pPr>
        <w:pStyle w:val="pw-post-body-paragraph"/>
        <w:shd w:val="clear" w:color="auto" w:fill="FFFFFF"/>
        <w:spacing w:before="480" w:beforeAutospacing="0" w:after="0" w:afterAutospacing="0" w:line="480" w:lineRule="atLeast"/>
        <w:rPr>
          <w:color w:val="292929"/>
          <w:spacing w:val="-1"/>
          <w:sz w:val="28"/>
          <w:szCs w:val="28"/>
        </w:rPr>
      </w:pPr>
      <w:r>
        <w:rPr>
          <w:color w:val="292929"/>
          <w:spacing w:val="-1"/>
          <w:sz w:val="28"/>
          <w:szCs w:val="28"/>
        </w:rPr>
        <w:t>In cases of extremely basic binary images, the method might show an average pr</w:t>
      </w:r>
      <w:r>
        <w:rPr>
          <w:color w:val="292929"/>
          <w:spacing w:val="-1"/>
          <w:sz w:val="28"/>
          <w:szCs w:val="28"/>
        </w:rPr>
        <w:t>ecision score while performing prediction of classes but would have little to no accuracy when it comes to complex images having pixel dependencies throughout.</w:t>
      </w:r>
    </w:p>
    <w:p w14:paraId="31A7299C" w14:textId="77777777" w:rsidR="00B70D49" w:rsidRDefault="00760BD2">
      <w:pPr>
        <w:pStyle w:val="pw-post-body-paragraph"/>
        <w:shd w:val="clear" w:color="auto" w:fill="FFFFFF"/>
        <w:spacing w:before="480" w:beforeAutospacing="0" w:after="0" w:afterAutospacing="0" w:line="480" w:lineRule="atLeast"/>
        <w:rPr>
          <w:color w:val="292929"/>
          <w:spacing w:val="-1"/>
          <w:sz w:val="28"/>
          <w:szCs w:val="28"/>
        </w:rPr>
      </w:pPr>
      <w:r>
        <w:rPr>
          <w:color w:val="292929"/>
          <w:spacing w:val="-1"/>
          <w:sz w:val="28"/>
          <w:szCs w:val="28"/>
        </w:rPr>
        <w:t xml:space="preserve">A </w:t>
      </w:r>
      <w:proofErr w:type="spellStart"/>
      <w:r>
        <w:rPr>
          <w:color w:val="292929"/>
          <w:spacing w:val="-1"/>
          <w:sz w:val="28"/>
          <w:szCs w:val="28"/>
        </w:rPr>
        <w:t>ConvNet</w:t>
      </w:r>
      <w:proofErr w:type="spellEnd"/>
      <w:r>
        <w:rPr>
          <w:color w:val="292929"/>
          <w:spacing w:val="-1"/>
          <w:sz w:val="28"/>
          <w:szCs w:val="28"/>
        </w:rPr>
        <w:t xml:space="preserve"> </w:t>
      </w:r>
      <w:proofErr w:type="gramStart"/>
      <w:r>
        <w:rPr>
          <w:color w:val="292929"/>
          <w:spacing w:val="-1"/>
          <w:sz w:val="28"/>
          <w:szCs w:val="28"/>
        </w:rPr>
        <w:t>is able to</w:t>
      </w:r>
      <w:proofErr w:type="gramEnd"/>
      <w:r>
        <w:rPr>
          <w:color w:val="292929"/>
          <w:spacing w:val="-1"/>
          <w:sz w:val="28"/>
          <w:szCs w:val="28"/>
        </w:rPr>
        <w:t> </w:t>
      </w:r>
      <w:r>
        <w:rPr>
          <w:rStyle w:val="Strong"/>
          <w:rFonts w:eastAsiaTheme="minorEastAsia"/>
          <w:color w:val="292929"/>
          <w:spacing w:val="-1"/>
          <w:sz w:val="28"/>
          <w:szCs w:val="28"/>
        </w:rPr>
        <w:t>successfully capture the Spatial and Temporal dependencies</w:t>
      </w:r>
      <w:r>
        <w:rPr>
          <w:color w:val="292929"/>
          <w:spacing w:val="-1"/>
          <w:sz w:val="28"/>
          <w:szCs w:val="28"/>
        </w:rPr>
        <w:t> in an image thro</w:t>
      </w:r>
      <w:r>
        <w:rPr>
          <w:color w:val="292929"/>
          <w:spacing w:val="-1"/>
          <w:sz w:val="28"/>
          <w:szCs w:val="28"/>
        </w:rPr>
        <w:t xml:space="preserve">ugh the application of relevant filters. The architecture performs a better fitting to the image dataset due to the reduction in the number of parameters involved and reusability of weights. In other </w:t>
      </w:r>
      <w:r>
        <w:rPr>
          <w:color w:val="292929"/>
          <w:spacing w:val="-1"/>
          <w:sz w:val="28"/>
          <w:szCs w:val="28"/>
        </w:rPr>
        <w:lastRenderedPageBreak/>
        <w:t>words, the network can be trained to understand the soph</w:t>
      </w:r>
      <w:r>
        <w:rPr>
          <w:color w:val="292929"/>
          <w:spacing w:val="-1"/>
          <w:sz w:val="28"/>
          <w:szCs w:val="28"/>
        </w:rPr>
        <w:t>istication of the image better.</w:t>
      </w:r>
    </w:p>
    <w:p w14:paraId="74F40E20" w14:textId="77777777" w:rsidR="00B70D49" w:rsidRDefault="00760BD2">
      <w:pPr>
        <w:pStyle w:val="Heading2"/>
        <w:shd w:val="clear" w:color="auto" w:fill="FFFFFF"/>
        <w:spacing w:before="569" w:line="360" w:lineRule="atLeast"/>
        <w:rPr>
          <w:rFonts w:ascii="Times New Roman" w:hAnsi="Times New Roman"/>
          <w:color w:val="292929"/>
          <w:sz w:val="28"/>
          <w:szCs w:val="28"/>
        </w:rPr>
      </w:pPr>
      <w:r>
        <w:rPr>
          <w:rFonts w:ascii="Times New Roman" w:hAnsi="Times New Roman"/>
          <w:color w:val="292929"/>
          <w:sz w:val="28"/>
          <w:szCs w:val="28"/>
        </w:rPr>
        <w:t>Input Image</w:t>
      </w:r>
    </w:p>
    <w:p w14:paraId="51CED444" w14:textId="77777777" w:rsidR="00B70D49" w:rsidRDefault="00760BD2">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8228018" wp14:editId="3E98F674">
            <wp:extent cx="5238750" cy="3810000"/>
            <wp:effectExtent l="0" t="0" r="0" b="0"/>
            <wp:docPr id="35" name="Picture 35" descr="https://miro.medium.com/max/413/1*15yDvGKV47a0nkf5qLKOO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https://miro.medium.com/max/413/1*15yDvGKV47a0nkf5qLKOOQ.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38750" cy="3810000"/>
                    </a:xfrm>
                    <a:prstGeom prst="rect">
                      <a:avLst/>
                    </a:prstGeom>
                    <a:noFill/>
                    <a:ln>
                      <a:noFill/>
                    </a:ln>
                  </pic:spPr>
                </pic:pic>
              </a:graphicData>
            </a:graphic>
          </wp:inline>
        </w:drawing>
      </w:r>
    </w:p>
    <w:p w14:paraId="06B20B40" w14:textId="77777777" w:rsidR="00B70D49" w:rsidRDefault="00760BD2">
      <w:pPr>
        <w:rPr>
          <w:rFonts w:ascii="Times New Roman" w:hAnsi="Times New Roman" w:cs="Times New Roman"/>
          <w:sz w:val="28"/>
          <w:szCs w:val="28"/>
        </w:rPr>
      </w:pPr>
      <w:r>
        <w:rPr>
          <w:rFonts w:ascii="Times New Roman" w:hAnsi="Times New Roman" w:cs="Times New Roman"/>
          <w:sz w:val="28"/>
          <w:szCs w:val="28"/>
        </w:rPr>
        <w:t>4x4x3 RGB Image</w:t>
      </w:r>
    </w:p>
    <w:p w14:paraId="776641DB" w14:textId="77777777" w:rsidR="00B70D49" w:rsidRDefault="00760BD2">
      <w:pPr>
        <w:pStyle w:val="pw-post-body-paragraph"/>
        <w:shd w:val="clear" w:color="auto" w:fill="FFFFFF"/>
        <w:spacing w:before="480" w:beforeAutospacing="0" w:after="0" w:afterAutospacing="0" w:line="480" w:lineRule="atLeast"/>
        <w:rPr>
          <w:color w:val="292929"/>
          <w:spacing w:val="-1"/>
          <w:sz w:val="28"/>
          <w:szCs w:val="28"/>
        </w:rPr>
      </w:pPr>
      <w:r>
        <w:rPr>
          <w:color w:val="292929"/>
          <w:spacing w:val="-1"/>
          <w:sz w:val="28"/>
          <w:szCs w:val="28"/>
        </w:rPr>
        <w:t xml:space="preserve">In the figure, we have an RGB image which has been separated by its </w:t>
      </w:r>
      <w:proofErr w:type="gramStart"/>
      <w:r>
        <w:rPr>
          <w:color w:val="292929"/>
          <w:spacing w:val="-1"/>
          <w:sz w:val="28"/>
          <w:szCs w:val="28"/>
        </w:rPr>
        <w:t xml:space="preserve">three </w:t>
      </w:r>
      <w:proofErr w:type="spellStart"/>
      <w:r>
        <w:rPr>
          <w:color w:val="292929"/>
          <w:spacing w:val="-1"/>
          <w:sz w:val="28"/>
          <w:szCs w:val="28"/>
        </w:rPr>
        <w:t>color</w:t>
      </w:r>
      <w:proofErr w:type="spellEnd"/>
      <w:proofErr w:type="gramEnd"/>
      <w:r>
        <w:rPr>
          <w:color w:val="292929"/>
          <w:spacing w:val="-1"/>
          <w:sz w:val="28"/>
          <w:szCs w:val="28"/>
        </w:rPr>
        <w:t xml:space="preserve"> planes — Red, Green, and Blue. There are </w:t>
      </w:r>
      <w:proofErr w:type="gramStart"/>
      <w:r>
        <w:rPr>
          <w:color w:val="292929"/>
          <w:spacing w:val="-1"/>
          <w:sz w:val="28"/>
          <w:szCs w:val="28"/>
        </w:rPr>
        <w:t>a number of</w:t>
      </w:r>
      <w:proofErr w:type="gramEnd"/>
      <w:r>
        <w:rPr>
          <w:color w:val="292929"/>
          <w:spacing w:val="-1"/>
          <w:sz w:val="28"/>
          <w:szCs w:val="28"/>
        </w:rPr>
        <w:t xml:space="preserve"> such </w:t>
      </w:r>
      <w:proofErr w:type="spellStart"/>
      <w:r>
        <w:rPr>
          <w:color w:val="292929"/>
          <w:spacing w:val="-1"/>
          <w:sz w:val="28"/>
          <w:szCs w:val="28"/>
        </w:rPr>
        <w:t>color</w:t>
      </w:r>
      <w:proofErr w:type="spellEnd"/>
      <w:r>
        <w:rPr>
          <w:color w:val="292929"/>
          <w:spacing w:val="-1"/>
          <w:sz w:val="28"/>
          <w:szCs w:val="28"/>
        </w:rPr>
        <w:t xml:space="preserve"> spaces in which images exist — Grayscale, RGB, HSV</w:t>
      </w:r>
      <w:r>
        <w:rPr>
          <w:color w:val="292929"/>
          <w:spacing w:val="-1"/>
          <w:sz w:val="28"/>
          <w:szCs w:val="28"/>
        </w:rPr>
        <w:t>, CMYK, etc.</w:t>
      </w:r>
    </w:p>
    <w:p w14:paraId="28F963D3" w14:textId="77777777" w:rsidR="00B70D49" w:rsidRDefault="00760BD2">
      <w:pPr>
        <w:pStyle w:val="pw-post-body-paragraph"/>
        <w:shd w:val="clear" w:color="auto" w:fill="FFFFFF"/>
        <w:spacing w:before="480" w:beforeAutospacing="0" w:after="0" w:afterAutospacing="0" w:line="480" w:lineRule="atLeast"/>
        <w:rPr>
          <w:color w:val="292929"/>
          <w:spacing w:val="-1"/>
          <w:sz w:val="28"/>
          <w:szCs w:val="28"/>
        </w:rPr>
      </w:pPr>
      <w:r>
        <w:rPr>
          <w:color w:val="292929"/>
          <w:spacing w:val="-1"/>
          <w:sz w:val="28"/>
          <w:szCs w:val="28"/>
        </w:rPr>
        <w:t xml:space="preserve">You can imagine how computationally intensive things would get once the images reach dimensions, say 8K (7680×4320). The role of the </w:t>
      </w:r>
      <w:proofErr w:type="spellStart"/>
      <w:r>
        <w:rPr>
          <w:color w:val="292929"/>
          <w:spacing w:val="-1"/>
          <w:sz w:val="28"/>
          <w:szCs w:val="28"/>
        </w:rPr>
        <w:t>ConvNet</w:t>
      </w:r>
      <w:proofErr w:type="spellEnd"/>
      <w:r>
        <w:rPr>
          <w:color w:val="292929"/>
          <w:spacing w:val="-1"/>
          <w:sz w:val="28"/>
          <w:szCs w:val="28"/>
        </w:rPr>
        <w:t xml:space="preserve"> is to reduce the images into a form which is easier to process, without losing features which are crit</w:t>
      </w:r>
      <w:r>
        <w:rPr>
          <w:color w:val="292929"/>
          <w:spacing w:val="-1"/>
          <w:sz w:val="28"/>
          <w:szCs w:val="28"/>
        </w:rPr>
        <w:t xml:space="preserve">ical for getting a good prediction. This is important </w:t>
      </w:r>
      <w:r>
        <w:rPr>
          <w:color w:val="292929"/>
          <w:spacing w:val="-1"/>
          <w:sz w:val="28"/>
          <w:szCs w:val="28"/>
        </w:rPr>
        <w:lastRenderedPageBreak/>
        <w:t>when we are to design an architecture which is not only good at learning features but also is scalable to massive datasets.</w:t>
      </w:r>
    </w:p>
    <w:p w14:paraId="02775379" w14:textId="77777777" w:rsidR="00B70D49" w:rsidRDefault="00760BD2">
      <w:pPr>
        <w:pStyle w:val="Heading2"/>
        <w:shd w:val="clear" w:color="auto" w:fill="FFFFFF"/>
        <w:spacing w:before="569" w:line="360" w:lineRule="atLeast"/>
        <w:rPr>
          <w:rFonts w:ascii="Times New Roman" w:hAnsi="Times New Roman"/>
          <w:color w:val="292929"/>
          <w:sz w:val="28"/>
          <w:szCs w:val="28"/>
        </w:rPr>
      </w:pPr>
      <w:r>
        <w:rPr>
          <w:rFonts w:ascii="Times New Roman" w:hAnsi="Times New Roman"/>
          <w:color w:val="292929"/>
          <w:sz w:val="28"/>
          <w:szCs w:val="28"/>
        </w:rPr>
        <w:t>Convolution Layer — The Kernel</w:t>
      </w:r>
    </w:p>
    <w:p w14:paraId="36C9F6D0" w14:textId="77777777" w:rsidR="00B70D49" w:rsidRDefault="00760BD2">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D33A2E6" wp14:editId="10FD1478">
            <wp:extent cx="5010150" cy="3657600"/>
            <wp:effectExtent l="0" t="0" r="0" b="0"/>
            <wp:docPr id="34" name="Picture 34" descr="https://miro.medium.com/max/395/1*GcI7G-JLAQiEoCON7xFbh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https://miro.medium.com/max/395/1*GcI7G-JLAQiEoCON7xFbhg.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010150" cy="3657600"/>
                    </a:xfrm>
                    <a:prstGeom prst="rect">
                      <a:avLst/>
                    </a:prstGeom>
                    <a:noFill/>
                    <a:ln>
                      <a:noFill/>
                    </a:ln>
                  </pic:spPr>
                </pic:pic>
              </a:graphicData>
            </a:graphic>
          </wp:inline>
        </w:drawing>
      </w:r>
    </w:p>
    <w:p w14:paraId="7D0E69B2" w14:textId="77777777" w:rsidR="00B70D49" w:rsidRDefault="00760BD2">
      <w:pPr>
        <w:rPr>
          <w:rFonts w:ascii="Times New Roman" w:hAnsi="Times New Roman" w:cs="Times New Roman"/>
          <w:sz w:val="28"/>
          <w:szCs w:val="28"/>
        </w:rPr>
      </w:pPr>
      <w:r>
        <w:rPr>
          <w:rFonts w:ascii="Times New Roman" w:hAnsi="Times New Roman" w:cs="Times New Roman"/>
          <w:sz w:val="28"/>
          <w:szCs w:val="28"/>
        </w:rPr>
        <w:t>Convoluting a 5x5x1 image with a 3x3x1 kernel</w:t>
      </w:r>
      <w:r>
        <w:rPr>
          <w:rFonts w:ascii="Times New Roman" w:hAnsi="Times New Roman" w:cs="Times New Roman"/>
          <w:sz w:val="28"/>
          <w:szCs w:val="28"/>
        </w:rPr>
        <w:t xml:space="preserve"> to get a 3x3x1 convolved feature</w:t>
      </w:r>
    </w:p>
    <w:p w14:paraId="2CF9C43B" w14:textId="77777777" w:rsidR="00B70D49" w:rsidRDefault="00760BD2">
      <w:pPr>
        <w:pStyle w:val="pw-post-body-paragraph"/>
        <w:shd w:val="clear" w:color="auto" w:fill="FFFFFF"/>
        <w:spacing w:before="480" w:beforeAutospacing="0" w:after="0" w:afterAutospacing="0" w:line="480" w:lineRule="atLeast"/>
        <w:rPr>
          <w:color w:val="292929"/>
          <w:spacing w:val="-1"/>
          <w:sz w:val="28"/>
          <w:szCs w:val="28"/>
        </w:rPr>
      </w:pPr>
      <w:r>
        <w:rPr>
          <w:color w:val="292929"/>
          <w:spacing w:val="-1"/>
          <w:sz w:val="28"/>
          <w:szCs w:val="28"/>
        </w:rPr>
        <w:t xml:space="preserve">Image Dimensions = 5 (Height) x 5 (Breadth) x 1 (Number of channels, </w:t>
      </w:r>
      <w:proofErr w:type="spellStart"/>
      <w:r>
        <w:rPr>
          <w:color w:val="292929"/>
          <w:spacing w:val="-1"/>
          <w:sz w:val="28"/>
          <w:szCs w:val="28"/>
        </w:rPr>
        <w:t>eg.</w:t>
      </w:r>
      <w:proofErr w:type="spellEnd"/>
      <w:r>
        <w:rPr>
          <w:color w:val="292929"/>
          <w:spacing w:val="-1"/>
          <w:sz w:val="28"/>
          <w:szCs w:val="28"/>
        </w:rPr>
        <w:t xml:space="preserve"> RGB)</w:t>
      </w:r>
    </w:p>
    <w:p w14:paraId="04E9DAF0" w14:textId="77777777" w:rsidR="00B70D49" w:rsidRDefault="00760BD2">
      <w:pPr>
        <w:pStyle w:val="pw-post-body-paragraph"/>
        <w:shd w:val="clear" w:color="auto" w:fill="FFFFFF"/>
        <w:spacing w:before="480" w:beforeAutospacing="0" w:after="0" w:afterAutospacing="0" w:line="480" w:lineRule="atLeast"/>
        <w:rPr>
          <w:color w:val="292929"/>
          <w:spacing w:val="-1"/>
          <w:sz w:val="28"/>
          <w:szCs w:val="28"/>
        </w:rPr>
      </w:pPr>
      <w:r>
        <w:rPr>
          <w:color w:val="292929"/>
          <w:spacing w:val="-1"/>
          <w:sz w:val="28"/>
          <w:szCs w:val="28"/>
        </w:rPr>
        <w:t>In the above demonstration, the green section resembles our </w:t>
      </w:r>
      <w:r>
        <w:rPr>
          <w:rStyle w:val="Strong"/>
          <w:rFonts w:eastAsiaTheme="minorEastAsia"/>
          <w:color w:val="292929"/>
          <w:spacing w:val="-1"/>
          <w:sz w:val="28"/>
          <w:szCs w:val="28"/>
        </w:rPr>
        <w:t>5x5x1 input image, I</w:t>
      </w:r>
      <w:r>
        <w:rPr>
          <w:color w:val="292929"/>
          <w:spacing w:val="-1"/>
          <w:sz w:val="28"/>
          <w:szCs w:val="28"/>
        </w:rPr>
        <w:t>. The element involved in carrying out the convolution operation</w:t>
      </w:r>
      <w:r>
        <w:rPr>
          <w:color w:val="292929"/>
          <w:spacing w:val="-1"/>
          <w:sz w:val="28"/>
          <w:szCs w:val="28"/>
        </w:rPr>
        <w:t xml:space="preserve"> in the first part of a Convolutional Layer is called the </w:t>
      </w:r>
      <w:r>
        <w:rPr>
          <w:rStyle w:val="Strong"/>
          <w:rFonts w:eastAsiaTheme="minorEastAsia"/>
          <w:color w:val="292929"/>
          <w:spacing w:val="-1"/>
          <w:sz w:val="28"/>
          <w:szCs w:val="28"/>
        </w:rPr>
        <w:t>Kernel/Filter, K</w:t>
      </w:r>
      <w:r>
        <w:rPr>
          <w:color w:val="292929"/>
          <w:spacing w:val="-1"/>
          <w:sz w:val="28"/>
          <w:szCs w:val="28"/>
        </w:rPr>
        <w:t xml:space="preserve">, represented in </w:t>
      </w:r>
      <w:proofErr w:type="gramStart"/>
      <w:r>
        <w:rPr>
          <w:color w:val="292929"/>
          <w:spacing w:val="-1"/>
          <w:sz w:val="28"/>
          <w:szCs w:val="28"/>
        </w:rPr>
        <w:t xml:space="preserve">the </w:t>
      </w:r>
      <w:proofErr w:type="spellStart"/>
      <w:r>
        <w:rPr>
          <w:color w:val="292929"/>
          <w:spacing w:val="-1"/>
          <w:sz w:val="28"/>
          <w:szCs w:val="28"/>
        </w:rPr>
        <w:t>color</w:t>
      </w:r>
      <w:proofErr w:type="spellEnd"/>
      <w:r>
        <w:rPr>
          <w:color w:val="292929"/>
          <w:spacing w:val="-1"/>
          <w:sz w:val="28"/>
          <w:szCs w:val="28"/>
        </w:rPr>
        <w:t xml:space="preserve"> yellow</w:t>
      </w:r>
      <w:proofErr w:type="gramEnd"/>
      <w:r>
        <w:rPr>
          <w:color w:val="292929"/>
          <w:spacing w:val="-1"/>
          <w:sz w:val="28"/>
          <w:szCs w:val="28"/>
        </w:rPr>
        <w:t>. We have selected </w:t>
      </w:r>
      <w:r>
        <w:rPr>
          <w:rStyle w:val="Strong"/>
          <w:rFonts w:eastAsiaTheme="minorEastAsia"/>
          <w:color w:val="292929"/>
          <w:spacing w:val="-1"/>
          <w:sz w:val="28"/>
          <w:szCs w:val="28"/>
        </w:rPr>
        <w:t>K as a 3x3x1 matrix.</w:t>
      </w:r>
    </w:p>
    <w:p w14:paraId="1A80D1F3" w14:textId="77777777" w:rsidR="00B70D49" w:rsidRDefault="00760BD2">
      <w:pPr>
        <w:pStyle w:val="HTMLPreformatted"/>
        <w:shd w:val="clear" w:color="auto" w:fill="F2F2F2"/>
        <w:rPr>
          <w:rFonts w:ascii="Times New Roman" w:hAnsi="Times New Roman" w:cs="Times New Roman"/>
          <w:sz w:val="28"/>
          <w:szCs w:val="28"/>
        </w:rPr>
      </w:pPr>
      <w:r>
        <w:rPr>
          <w:rStyle w:val="ga"/>
          <w:rFonts w:ascii="Times New Roman" w:hAnsi="Times New Roman" w:cs="Times New Roman"/>
          <w:color w:val="292929"/>
          <w:spacing w:val="-5"/>
          <w:sz w:val="28"/>
          <w:szCs w:val="28"/>
        </w:rPr>
        <w:lastRenderedPageBreak/>
        <w:t xml:space="preserve">Kernel/Filter, K = </w:t>
      </w:r>
      <w:proofErr w:type="gramStart"/>
      <w:r>
        <w:rPr>
          <w:rStyle w:val="ga"/>
          <w:rFonts w:ascii="Times New Roman" w:hAnsi="Times New Roman" w:cs="Times New Roman"/>
          <w:color w:val="292929"/>
          <w:spacing w:val="-5"/>
          <w:sz w:val="28"/>
          <w:szCs w:val="28"/>
        </w:rPr>
        <w:t>1  0</w:t>
      </w:r>
      <w:proofErr w:type="gramEnd"/>
      <w:r>
        <w:rPr>
          <w:rStyle w:val="ga"/>
          <w:rFonts w:ascii="Times New Roman" w:hAnsi="Times New Roman" w:cs="Times New Roman"/>
          <w:color w:val="292929"/>
          <w:spacing w:val="-5"/>
          <w:sz w:val="28"/>
          <w:szCs w:val="28"/>
        </w:rPr>
        <w:t xml:space="preserve">  1</w:t>
      </w:r>
      <w:r>
        <w:rPr>
          <w:rFonts w:ascii="Times New Roman" w:hAnsi="Times New Roman" w:cs="Times New Roman"/>
          <w:color w:val="292929"/>
          <w:spacing w:val="-5"/>
          <w:sz w:val="28"/>
          <w:szCs w:val="28"/>
        </w:rPr>
        <w:br/>
      </w:r>
      <w:r>
        <w:rPr>
          <w:rStyle w:val="ga"/>
          <w:rFonts w:ascii="Times New Roman" w:hAnsi="Times New Roman" w:cs="Times New Roman"/>
          <w:color w:val="292929"/>
          <w:spacing w:val="-5"/>
          <w:sz w:val="28"/>
          <w:szCs w:val="28"/>
        </w:rPr>
        <w:t>0  1  0</w:t>
      </w:r>
      <w:r>
        <w:rPr>
          <w:rFonts w:ascii="Times New Roman" w:hAnsi="Times New Roman" w:cs="Times New Roman"/>
          <w:color w:val="292929"/>
          <w:spacing w:val="-5"/>
          <w:sz w:val="28"/>
          <w:szCs w:val="28"/>
        </w:rPr>
        <w:br/>
      </w:r>
      <w:r>
        <w:rPr>
          <w:rStyle w:val="ga"/>
          <w:rFonts w:ascii="Times New Roman" w:hAnsi="Times New Roman" w:cs="Times New Roman"/>
          <w:color w:val="292929"/>
          <w:spacing w:val="-5"/>
          <w:sz w:val="28"/>
          <w:szCs w:val="28"/>
        </w:rPr>
        <w:t>1  0  1</w:t>
      </w:r>
    </w:p>
    <w:p w14:paraId="5B0329EC" w14:textId="77777777" w:rsidR="00B70D49" w:rsidRDefault="00760BD2">
      <w:pPr>
        <w:pStyle w:val="pw-post-body-paragraph"/>
        <w:shd w:val="clear" w:color="auto" w:fill="FFFFFF"/>
        <w:spacing w:before="480" w:beforeAutospacing="0" w:after="0" w:afterAutospacing="0" w:line="480" w:lineRule="atLeast"/>
        <w:rPr>
          <w:color w:val="292929"/>
          <w:spacing w:val="-1"/>
          <w:sz w:val="28"/>
          <w:szCs w:val="28"/>
        </w:rPr>
      </w:pPr>
      <w:r>
        <w:rPr>
          <w:color w:val="292929"/>
          <w:spacing w:val="-1"/>
          <w:sz w:val="28"/>
          <w:szCs w:val="28"/>
        </w:rPr>
        <w:t>The Kernel shifts 9 times because of </w:t>
      </w:r>
      <w:r>
        <w:rPr>
          <w:rStyle w:val="Strong"/>
          <w:rFonts w:eastAsiaTheme="minorEastAsia"/>
          <w:color w:val="292929"/>
          <w:spacing w:val="-1"/>
          <w:sz w:val="28"/>
          <w:szCs w:val="28"/>
        </w:rPr>
        <w:t>Stride Length = 1 (</w:t>
      </w:r>
      <w:proofErr w:type="gramStart"/>
      <w:r>
        <w:rPr>
          <w:rStyle w:val="Strong"/>
          <w:rFonts w:eastAsiaTheme="minorEastAsia"/>
          <w:color w:val="292929"/>
          <w:spacing w:val="-1"/>
          <w:sz w:val="28"/>
          <w:szCs w:val="28"/>
        </w:rPr>
        <w:t>Non-</w:t>
      </w:r>
      <w:proofErr w:type="spellStart"/>
      <w:r>
        <w:rPr>
          <w:rStyle w:val="Strong"/>
          <w:rFonts w:eastAsiaTheme="minorEastAsia"/>
          <w:color w:val="292929"/>
          <w:spacing w:val="-1"/>
          <w:sz w:val="28"/>
          <w:szCs w:val="28"/>
        </w:rPr>
        <w:t>Strided</w:t>
      </w:r>
      <w:proofErr w:type="spellEnd"/>
      <w:proofErr w:type="gramEnd"/>
      <w:r>
        <w:rPr>
          <w:rStyle w:val="Strong"/>
          <w:rFonts w:eastAsiaTheme="minorEastAsia"/>
          <w:color w:val="292929"/>
          <w:spacing w:val="-1"/>
          <w:sz w:val="28"/>
          <w:szCs w:val="28"/>
        </w:rPr>
        <w:t>)</w:t>
      </w:r>
      <w:r>
        <w:rPr>
          <w:color w:val="292929"/>
          <w:spacing w:val="-1"/>
          <w:sz w:val="28"/>
          <w:szCs w:val="28"/>
        </w:rPr>
        <w:t>, every time performing a </w:t>
      </w:r>
      <w:r>
        <w:rPr>
          <w:rStyle w:val="Strong"/>
          <w:rFonts w:eastAsiaTheme="minorEastAsia"/>
          <w:color w:val="292929"/>
          <w:spacing w:val="-1"/>
          <w:sz w:val="28"/>
          <w:szCs w:val="28"/>
        </w:rPr>
        <w:t>matrix multiplication operation between K and the portion P of the image</w:t>
      </w:r>
      <w:r>
        <w:rPr>
          <w:color w:val="292929"/>
          <w:spacing w:val="-1"/>
          <w:sz w:val="28"/>
          <w:szCs w:val="28"/>
        </w:rPr>
        <w:t> over which the kernel is hovering.</w:t>
      </w:r>
    </w:p>
    <w:p w14:paraId="236C29FD" w14:textId="77777777" w:rsidR="00B70D49" w:rsidRDefault="00760BD2">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806FAF0" wp14:editId="1ED59DA2">
            <wp:extent cx="3105150" cy="4410075"/>
            <wp:effectExtent l="0" t="0" r="0" b="9525"/>
            <wp:docPr id="33" name="Picture 33" descr="https://miro.medium.com/max/245/1*NsiYxt8tPDQyjyH3C08PVA@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https://miro.medium.com/max/245/1*NsiYxt8tPDQyjyH3C08PVA@2x.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105150" cy="4410075"/>
                    </a:xfrm>
                    <a:prstGeom prst="rect">
                      <a:avLst/>
                    </a:prstGeom>
                    <a:noFill/>
                    <a:ln>
                      <a:noFill/>
                    </a:ln>
                  </pic:spPr>
                </pic:pic>
              </a:graphicData>
            </a:graphic>
          </wp:inline>
        </w:drawing>
      </w:r>
    </w:p>
    <w:p w14:paraId="07938DEE" w14:textId="77777777" w:rsidR="00B70D49" w:rsidRDefault="00760BD2">
      <w:pPr>
        <w:rPr>
          <w:rFonts w:ascii="Times New Roman" w:hAnsi="Times New Roman" w:cs="Times New Roman"/>
          <w:sz w:val="28"/>
          <w:szCs w:val="28"/>
        </w:rPr>
      </w:pPr>
      <w:r>
        <w:rPr>
          <w:rFonts w:ascii="Times New Roman" w:hAnsi="Times New Roman" w:cs="Times New Roman"/>
          <w:sz w:val="28"/>
          <w:szCs w:val="28"/>
        </w:rPr>
        <w:t>Movement of the Kernel</w:t>
      </w:r>
    </w:p>
    <w:p w14:paraId="42B88DB8" w14:textId="77777777" w:rsidR="00B70D49" w:rsidRDefault="00760BD2">
      <w:pPr>
        <w:pStyle w:val="pw-post-body-paragraph"/>
        <w:shd w:val="clear" w:color="auto" w:fill="FFFFFF"/>
        <w:spacing w:before="480" w:beforeAutospacing="0" w:after="0" w:afterAutospacing="0" w:line="480" w:lineRule="atLeast"/>
        <w:rPr>
          <w:color w:val="292929"/>
          <w:spacing w:val="-1"/>
          <w:sz w:val="28"/>
          <w:szCs w:val="28"/>
        </w:rPr>
      </w:pPr>
      <w:r>
        <w:rPr>
          <w:color w:val="292929"/>
          <w:spacing w:val="-1"/>
          <w:sz w:val="28"/>
          <w:szCs w:val="28"/>
        </w:rPr>
        <w:t xml:space="preserve">The filter moves to the right with a certain Stride Value till it parses the </w:t>
      </w:r>
      <w:r>
        <w:rPr>
          <w:color w:val="292929"/>
          <w:spacing w:val="-1"/>
          <w:sz w:val="28"/>
          <w:szCs w:val="28"/>
        </w:rPr>
        <w:t>complete width. Moving on, it hops down to the beginning (left) of the image with the same Stride Value and repeats the process until the entire image is traversed.</w:t>
      </w:r>
    </w:p>
    <w:p w14:paraId="3D21B6C4" w14:textId="77777777" w:rsidR="00B70D49" w:rsidRDefault="00760BD2">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40D1E88" wp14:editId="0658F03F">
            <wp:extent cx="6667500" cy="3752850"/>
            <wp:effectExtent l="0" t="0" r="0" b="0"/>
            <wp:docPr id="32" name="Picture 32" descr="https://miro.medium.com/max/525/1*ciDgQEjViWLnCbmX-EeS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https://miro.medium.com/max/525/1*ciDgQEjViWLnCbmX-EeSrA.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6667500" cy="3752850"/>
                    </a:xfrm>
                    <a:prstGeom prst="rect">
                      <a:avLst/>
                    </a:prstGeom>
                    <a:noFill/>
                    <a:ln>
                      <a:noFill/>
                    </a:ln>
                  </pic:spPr>
                </pic:pic>
              </a:graphicData>
            </a:graphic>
          </wp:inline>
        </w:drawing>
      </w:r>
    </w:p>
    <w:p w14:paraId="516D5EC2" w14:textId="77777777" w:rsidR="00B70D49" w:rsidRDefault="00760BD2">
      <w:pPr>
        <w:rPr>
          <w:rFonts w:ascii="Times New Roman" w:hAnsi="Times New Roman" w:cs="Times New Roman"/>
          <w:sz w:val="28"/>
          <w:szCs w:val="28"/>
        </w:rPr>
      </w:pPr>
      <w:r>
        <w:rPr>
          <w:rFonts w:ascii="Times New Roman" w:hAnsi="Times New Roman" w:cs="Times New Roman"/>
          <w:sz w:val="28"/>
          <w:szCs w:val="28"/>
        </w:rPr>
        <w:t>Convolution operation on a MxNx3 image matrix with a 3x3x3 Kernel</w:t>
      </w:r>
    </w:p>
    <w:p w14:paraId="6BD92558" w14:textId="77777777" w:rsidR="00B70D49" w:rsidRDefault="00760BD2">
      <w:pPr>
        <w:pStyle w:val="pw-post-body-paragraph"/>
        <w:shd w:val="clear" w:color="auto" w:fill="FFFFFF"/>
        <w:spacing w:before="480" w:beforeAutospacing="0" w:after="0" w:afterAutospacing="0" w:line="480" w:lineRule="atLeast"/>
        <w:rPr>
          <w:color w:val="292929"/>
          <w:spacing w:val="-1"/>
          <w:sz w:val="28"/>
          <w:szCs w:val="28"/>
        </w:rPr>
      </w:pPr>
      <w:r>
        <w:rPr>
          <w:color w:val="292929"/>
          <w:spacing w:val="-1"/>
          <w:sz w:val="28"/>
          <w:szCs w:val="28"/>
        </w:rPr>
        <w:t>In the case of images w</w:t>
      </w:r>
      <w:r>
        <w:rPr>
          <w:color w:val="292929"/>
          <w:spacing w:val="-1"/>
          <w:sz w:val="28"/>
          <w:szCs w:val="28"/>
        </w:rPr>
        <w:t>ith multiple channels (</w:t>
      </w:r>
      <w:proofErr w:type="gramStart"/>
      <w:r>
        <w:rPr>
          <w:color w:val="292929"/>
          <w:spacing w:val="-1"/>
          <w:sz w:val="28"/>
          <w:szCs w:val="28"/>
        </w:rPr>
        <w:t>e.g.</w:t>
      </w:r>
      <w:proofErr w:type="gramEnd"/>
      <w:r>
        <w:rPr>
          <w:color w:val="292929"/>
          <w:spacing w:val="-1"/>
          <w:sz w:val="28"/>
          <w:szCs w:val="28"/>
        </w:rPr>
        <w:t xml:space="preserve"> RGB), the Kernel has the same depth as that of the input image. Matrix Multiplication is performed between </w:t>
      </w:r>
      <w:proofErr w:type="spellStart"/>
      <w:r>
        <w:rPr>
          <w:color w:val="292929"/>
          <w:spacing w:val="-1"/>
          <w:sz w:val="28"/>
          <w:szCs w:val="28"/>
        </w:rPr>
        <w:t>Kn</w:t>
      </w:r>
      <w:proofErr w:type="spellEnd"/>
      <w:r>
        <w:rPr>
          <w:color w:val="292929"/>
          <w:spacing w:val="-1"/>
          <w:sz w:val="28"/>
          <w:szCs w:val="28"/>
        </w:rPr>
        <w:t xml:space="preserve"> and </w:t>
      </w:r>
      <w:proofErr w:type="gramStart"/>
      <w:r>
        <w:rPr>
          <w:color w:val="292929"/>
          <w:spacing w:val="-1"/>
          <w:sz w:val="28"/>
          <w:szCs w:val="28"/>
        </w:rPr>
        <w:t>In</w:t>
      </w:r>
      <w:proofErr w:type="gramEnd"/>
      <w:r>
        <w:rPr>
          <w:color w:val="292929"/>
          <w:spacing w:val="-1"/>
          <w:sz w:val="28"/>
          <w:szCs w:val="28"/>
        </w:rPr>
        <w:t xml:space="preserve"> stack ([K1, I1]; [K2, I2]; [K3, I3]) and all the results are summed with the bias to give us a squashed one-dep</w:t>
      </w:r>
      <w:r>
        <w:rPr>
          <w:color w:val="292929"/>
          <w:spacing w:val="-1"/>
          <w:sz w:val="28"/>
          <w:szCs w:val="28"/>
        </w:rPr>
        <w:t>th channel Convoluted Feature Output.</w:t>
      </w:r>
    </w:p>
    <w:p w14:paraId="047A9E41" w14:textId="77777777" w:rsidR="00B70D49" w:rsidRDefault="00760BD2">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D055424" wp14:editId="7079A5D8">
            <wp:extent cx="3762375" cy="3629025"/>
            <wp:effectExtent l="0" t="0" r="9525" b="9525"/>
            <wp:docPr id="31" name="Picture 31" descr="https://miro.medium.com/max/296/1*1VJDP6qDY9-ExTuQVEOlV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https://miro.medium.com/max/296/1*1VJDP6qDY9-ExTuQVEOlVg.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762375" cy="3629025"/>
                    </a:xfrm>
                    <a:prstGeom prst="rect">
                      <a:avLst/>
                    </a:prstGeom>
                    <a:noFill/>
                    <a:ln>
                      <a:noFill/>
                    </a:ln>
                  </pic:spPr>
                </pic:pic>
              </a:graphicData>
            </a:graphic>
          </wp:inline>
        </w:drawing>
      </w:r>
    </w:p>
    <w:p w14:paraId="6F15CBB3" w14:textId="77777777" w:rsidR="00B70D49" w:rsidRDefault="00760BD2">
      <w:pPr>
        <w:rPr>
          <w:rFonts w:ascii="Times New Roman" w:hAnsi="Times New Roman" w:cs="Times New Roman"/>
          <w:sz w:val="28"/>
          <w:szCs w:val="28"/>
        </w:rPr>
      </w:pPr>
      <w:r>
        <w:rPr>
          <w:rFonts w:ascii="Times New Roman" w:hAnsi="Times New Roman" w:cs="Times New Roman"/>
          <w:sz w:val="28"/>
          <w:szCs w:val="28"/>
        </w:rPr>
        <w:t>Convolution Operation with Stride Length = 2</w:t>
      </w:r>
    </w:p>
    <w:p w14:paraId="323472B0" w14:textId="77777777" w:rsidR="00B70D49" w:rsidRDefault="00760BD2">
      <w:pPr>
        <w:pStyle w:val="pw-post-body-paragraph"/>
        <w:shd w:val="clear" w:color="auto" w:fill="FFFFFF"/>
        <w:spacing w:before="480" w:beforeAutospacing="0" w:after="0" w:afterAutospacing="0" w:line="480" w:lineRule="atLeast"/>
        <w:rPr>
          <w:color w:val="292929"/>
          <w:spacing w:val="-1"/>
          <w:sz w:val="28"/>
          <w:szCs w:val="28"/>
        </w:rPr>
      </w:pPr>
      <w:r>
        <w:rPr>
          <w:color w:val="292929"/>
          <w:spacing w:val="-1"/>
          <w:sz w:val="28"/>
          <w:szCs w:val="28"/>
        </w:rPr>
        <w:t>The objective of the Convolution Operation is to </w:t>
      </w:r>
      <w:r>
        <w:rPr>
          <w:rStyle w:val="Strong"/>
          <w:rFonts w:eastAsiaTheme="minorEastAsia"/>
          <w:color w:val="292929"/>
          <w:spacing w:val="-1"/>
          <w:sz w:val="28"/>
          <w:szCs w:val="28"/>
        </w:rPr>
        <w:t>extract the high-level features</w:t>
      </w:r>
      <w:r>
        <w:rPr>
          <w:color w:val="292929"/>
          <w:spacing w:val="-1"/>
          <w:sz w:val="28"/>
          <w:szCs w:val="28"/>
        </w:rPr>
        <w:t xml:space="preserve"> such as edges, from the input image. </w:t>
      </w:r>
      <w:proofErr w:type="spellStart"/>
      <w:r>
        <w:rPr>
          <w:color w:val="292929"/>
          <w:spacing w:val="-1"/>
          <w:sz w:val="28"/>
          <w:szCs w:val="28"/>
        </w:rPr>
        <w:t>ConvNets</w:t>
      </w:r>
      <w:proofErr w:type="spellEnd"/>
      <w:r>
        <w:rPr>
          <w:color w:val="292929"/>
          <w:spacing w:val="-1"/>
          <w:sz w:val="28"/>
          <w:szCs w:val="28"/>
        </w:rPr>
        <w:t xml:space="preserve"> need not be limited to only one Convolutiona</w:t>
      </w:r>
      <w:r>
        <w:rPr>
          <w:color w:val="292929"/>
          <w:spacing w:val="-1"/>
          <w:sz w:val="28"/>
          <w:szCs w:val="28"/>
        </w:rPr>
        <w:t xml:space="preserve">l Layer. Conventionally, the first </w:t>
      </w:r>
      <w:proofErr w:type="spellStart"/>
      <w:r>
        <w:rPr>
          <w:color w:val="292929"/>
          <w:spacing w:val="-1"/>
          <w:sz w:val="28"/>
          <w:szCs w:val="28"/>
        </w:rPr>
        <w:t>ConvLayer</w:t>
      </w:r>
      <w:proofErr w:type="spellEnd"/>
      <w:r>
        <w:rPr>
          <w:color w:val="292929"/>
          <w:spacing w:val="-1"/>
          <w:sz w:val="28"/>
          <w:szCs w:val="28"/>
        </w:rPr>
        <w:t xml:space="preserve"> is responsible for capturing the Low-Level features such as edges, </w:t>
      </w:r>
      <w:proofErr w:type="spellStart"/>
      <w:r>
        <w:rPr>
          <w:color w:val="292929"/>
          <w:spacing w:val="-1"/>
          <w:sz w:val="28"/>
          <w:szCs w:val="28"/>
        </w:rPr>
        <w:t>color</w:t>
      </w:r>
      <w:proofErr w:type="spellEnd"/>
      <w:r>
        <w:rPr>
          <w:color w:val="292929"/>
          <w:spacing w:val="-1"/>
          <w:sz w:val="28"/>
          <w:szCs w:val="28"/>
        </w:rPr>
        <w:t xml:space="preserve">, gradient orientation, etc. With added layers, the architecture adapts to the High-Level features as well, giving us </w:t>
      </w:r>
      <w:proofErr w:type="gramStart"/>
      <w:r>
        <w:rPr>
          <w:color w:val="292929"/>
          <w:spacing w:val="-1"/>
          <w:sz w:val="28"/>
          <w:szCs w:val="28"/>
        </w:rPr>
        <w:t>a network</w:t>
      </w:r>
      <w:proofErr w:type="gramEnd"/>
      <w:r>
        <w:rPr>
          <w:color w:val="292929"/>
          <w:spacing w:val="-1"/>
          <w:sz w:val="28"/>
          <w:szCs w:val="28"/>
        </w:rPr>
        <w:t xml:space="preserve"> which has t</w:t>
      </w:r>
      <w:r>
        <w:rPr>
          <w:color w:val="292929"/>
          <w:spacing w:val="-1"/>
          <w:sz w:val="28"/>
          <w:szCs w:val="28"/>
        </w:rPr>
        <w:t>he wholesome understanding of images in the dataset, similar to how we would.</w:t>
      </w:r>
    </w:p>
    <w:p w14:paraId="212089B4" w14:textId="77777777" w:rsidR="00B70D49" w:rsidRDefault="00760BD2">
      <w:pPr>
        <w:pStyle w:val="pw-post-body-paragraph"/>
        <w:shd w:val="clear" w:color="auto" w:fill="FFFFFF"/>
        <w:spacing w:before="480" w:beforeAutospacing="0" w:after="0" w:afterAutospacing="0" w:line="480" w:lineRule="atLeast"/>
        <w:rPr>
          <w:color w:val="292929"/>
          <w:spacing w:val="-1"/>
          <w:sz w:val="28"/>
          <w:szCs w:val="28"/>
        </w:rPr>
      </w:pPr>
      <w:r>
        <w:rPr>
          <w:color w:val="292929"/>
          <w:spacing w:val="-1"/>
          <w:sz w:val="28"/>
          <w:szCs w:val="28"/>
        </w:rPr>
        <w:t>There are two types of results to the operation — one in which the convolved feature is reduced in dimensionality as compared to the input, and the other in which the dimensional</w:t>
      </w:r>
      <w:r>
        <w:rPr>
          <w:color w:val="292929"/>
          <w:spacing w:val="-1"/>
          <w:sz w:val="28"/>
          <w:szCs w:val="28"/>
        </w:rPr>
        <w:t xml:space="preserve">ity is either increased or remains the same. This is </w:t>
      </w:r>
      <w:r>
        <w:rPr>
          <w:color w:val="292929"/>
          <w:spacing w:val="-1"/>
          <w:sz w:val="28"/>
          <w:szCs w:val="28"/>
        </w:rPr>
        <w:lastRenderedPageBreak/>
        <w:t>done by applying </w:t>
      </w:r>
      <w:r>
        <w:rPr>
          <w:rStyle w:val="Strong"/>
          <w:rFonts w:eastAsiaTheme="minorEastAsia"/>
          <w:color w:val="292929"/>
          <w:spacing w:val="-1"/>
          <w:sz w:val="28"/>
          <w:szCs w:val="28"/>
        </w:rPr>
        <w:t>Valid Padding</w:t>
      </w:r>
      <w:r>
        <w:rPr>
          <w:color w:val="292929"/>
          <w:spacing w:val="-1"/>
          <w:sz w:val="28"/>
          <w:szCs w:val="28"/>
        </w:rPr>
        <w:t> in case of the former, or </w:t>
      </w:r>
      <w:r>
        <w:rPr>
          <w:rStyle w:val="Strong"/>
          <w:rFonts w:eastAsiaTheme="minorEastAsia"/>
          <w:color w:val="292929"/>
          <w:spacing w:val="-1"/>
          <w:sz w:val="28"/>
          <w:szCs w:val="28"/>
        </w:rPr>
        <w:t>Same Padding</w:t>
      </w:r>
      <w:r>
        <w:rPr>
          <w:color w:val="292929"/>
          <w:spacing w:val="-1"/>
          <w:sz w:val="28"/>
          <w:szCs w:val="28"/>
        </w:rPr>
        <w:t> in the case of the latter.</w:t>
      </w:r>
    </w:p>
    <w:p w14:paraId="784F87F8" w14:textId="77777777" w:rsidR="00B70D49" w:rsidRDefault="00760BD2">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5DC353A" wp14:editId="6BF298F5">
            <wp:extent cx="3762375" cy="4276725"/>
            <wp:effectExtent l="0" t="0" r="9525" b="9525"/>
            <wp:docPr id="30" name="Picture 30" descr="https://miro.medium.com/max/296/1*nYf_cUIHFEWU1JXGwnz-I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https://miro.medium.com/max/296/1*nYf_cUIHFEWU1JXGwnz-Ig.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762375" cy="4276725"/>
                    </a:xfrm>
                    <a:prstGeom prst="rect">
                      <a:avLst/>
                    </a:prstGeom>
                    <a:noFill/>
                    <a:ln>
                      <a:noFill/>
                    </a:ln>
                  </pic:spPr>
                </pic:pic>
              </a:graphicData>
            </a:graphic>
          </wp:inline>
        </w:drawing>
      </w:r>
    </w:p>
    <w:p w14:paraId="1E201D2C" w14:textId="77777777" w:rsidR="00B70D49" w:rsidRDefault="00760BD2">
      <w:pPr>
        <w:rPr>
          <w:rFonts w:ascii="Times New Roman" w:hAnsi="Times New Roman" w:cs="Times New Roman"/>
          <w:sz w:val="28"/>
          <w:szCs w:val="28"/>
        </w:rPr>
      </w:pPr>
      <w:r>
        <w:rPr>
          <w:rStyle w:val="Strong"/>
          <w:rFonts w:ascii="Times New Roman" w:hAnsi="Times New Roman" w:cs="Times New Roman"/>
          <w:b w:val="0"/>
          <w:bCs w:val="0"/>
          <w:sz w:val="28"/>
          <w:szCs w:val="28"/>
        </w:rPr>
        <w:t>SAME padding:</w:t>
      </w:r>
      <w:r>
        <w:rPr>
          <w:rFonts w:ascii="Times New Roman" w:hAnsi="Times New Roman" w:cs="Times New Roman"/>
          <w:sz w:val="28"/>
          <w:szCs w:val="28"/>
        </w:rPr>
        <w:t> 5x5x1 image is padded with 0s to create a 6x6x1 image</w:t>
      </w:r>
    </w:p>
    <w:p w14:paraId="510BE000" w14:textId="77777777" w:rsidR="00B70D49" w:rsidRDefault="00760BD2">
      <w:pPr>
        <w:pStyle w:val="pw-post-body-paragraph"/>
        <w:shd w:val="clear" w:color="auto" w:fill="FFFFFF"/>
        <w:spacing w:before="480" w:beforeAutospacing="0" w:after="0" w:afterAutospacing="0" w:line="480" w:lineRule="atLeast"/>
        <w:rPr>
          <w:color w:val="292929"/>
          <w:spacing w:val="-1"/>
          <w:sz w:val="28"/>
          <w:szCs w:val="28"/>
        </w:rPr>
      </w:pPr>
      <w:r>
        <w:rPr>
          <w:color w:val="292929"/>
          <w:spacing w:val="-1"/>
          <w:sz w:val="28"/>
          <w:szCs w:val="28"/>
        </w:rPr>
        <w:t>When we augment the 5x5x1 image into</w:t>
      </w:r>
      <w:r>
        <w:rPr>
          <w:color w:val="292929"/>
          <w:spacing w:val="-1"/>
          <w:sz w:val="28"/>
          <w:szCs w:val="28"/>
        </w:rPr>
        <w:t xml:space="preserve"> a 6x6x1 image and then apply the 3x3x1 kernel over it, we find that the convolved matrix turns out to be of dimensions 5x5x1. Hence the name — </w:t>
      </w:r>
      <w:r>
        <w:rPr>
          <w:rStyle w:val="Strong"/>
          <w:rFonts w:eastAsiaTheme="minorEastAsia"/>
          <w:color w:val="292929"/>
          <w:spacing w:val="-1"/>
          <w:sz w:val="28"/>
          <w:szCs w:val="28"/>
        </w:rPr>
        <w:t>Same Padding</w:t>
      </w:r>
      <w:r>
        <w:rPr>
          <w:color w:val="292929"/>
          <w:spacing w:val="-1"/>
          <w:sz w:val="28"/>
          <w:szCs w:val="28"/>
        </w:rPr>
        <w:t>.</w:t>
      </w:r>
    </w:p>
    <w:p w14:paraId="4F9D309F" w14:textId="77777777" w:rsidR="00B70D49" w:rsidRDefault="00760BD2">
      <w:pPr>
        <w:pStyle w:val="pw-post-body-paragraph"/>
        <w:shd w:val="clear" w:color="auto" w:fill="FFFFFF"/>
        <w:spacing w:before="480" w:beforeAutospacing="0" w:after="0" w:afterAutospacing="0" w:line="480" w:lineRule="atLeast"/>
        <w:rPr>
          <w:color w:val="292929"/>
          <w:spacing w:val="-1"/>
          <w:sz w:val="28"/>
          <w:szCs w:val="28"/>
        </w:rPr>
      </w:pPr>
      <w:r>
        <w:rPr>
          <w:color w:val="292929"/>
          <w:spacing w:val="-1"/>
          <w:sz w:val="28"/>
          <w:szCs w:val="28"/>
        </w:rPr>
        <w:t xml:space="preserve">On the other hand, if we perform the same operation without padding, we are presented with a </w:t>
      </w:r>
      <w:r>
        <w:rPr>
          <w:color w:val="292929"/>
          <w:spacing w:val="-1"/>
          <w:sz w:val="28"/>
          <w:szCs w:val="28"/>
        </w:rPr>
        <w:t>matrix which has dimensions of the Kernel (3x3x1) itself — </w:t>
      </w:r>
      <w:r>
        <w:rPr>
          <w:rStyle w:val="Strong"/>
          <w:rFonts w:eastAsiaTheme="minorEastAsia"/>
          <w:color w:val="292929"/>
          <w:spacing w:val="-1"/>
          <w:sz w:val="28"/>
          <w:szCs w:val="28"/>
        </w:rPr>
        <w:t>Valid Padding</w:t>
      </w:r>
      <w:r>
        <w:rPr>
          <w:color w:val="292929"/>
          <w:spacing w:val="-1"/>
          <w:sz w:val="28"/>
          <w:szCs w:val="28"/>
        </w:rPr>
        <w:t>.</w:t>
      </w:r>
    </w:p>
    <w:p w14:paraId="5C5F2EAF" w14:textId="77777777" w:rsidR="00B70D49" w:rsidRDefault="00760BD2">
      <w:pPr>
        <w:pStyle w:val="Heading2"/>
        <w:shd w:val="clear" w:color="auto" w:fill="FFFFFF"/>
        <w:spacing w:before="569" w:line="360" w:lineRule="atLeast"/>
        <w:rPr>
          <w:rFonts w:ascii="Times New Roman" w:hAnsi="Times New Roman"/>
          <w:color w:val="292929"/>
          <w:sz w:val="28"/>
          <w:szCs w:val="28"/>
        </w:rPr>
      </w:pPr>
      <w:r>
        <w:rPr>
          <w:rFonts w:ascii="Times New Roman" w:hAnsi="Times New Roman"/>
          <w:color w:val="292929"/>
          <w:sz w:val="28"/>
          <w:szCs w:val="28"/>
        </w:rPr>
        <w:lastRenderedPageBreak/>
        <w:t>Pooling Layer</w:t>
      </w:r>
    </w:p>
    <w:p w14:paraId="4A8ED121" w14:textId="77777777" w:rsidR="00B70D49" w:rsidRDefault="00760BD2">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4E2D342" wp14:editId="1CCF6651">
            <wp:extent cx="3771900" cy="2362200"/>
            <wp:effectExtent l="0" t="0" r="0" b="0"/>
            <wp:docPr id="48" name="Picture 48" descr="https://miro.medium.com/max/297/1*uoWYsCV5vBU8SHFPAPa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https://miro.medium.com/max/297/1*uoWYsCV5vBU8SHFPAPao-w.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771900" cy="2362200"/>
                    </a:xfrm>
                    <a:prstGeom prst="rect">
                      <a:avLst/>
                    </a:prstGeom>
                    <a:noFill/>
                    <a:ln>
                      <a:noFill/>
                    </a:ln>
                  </pic:spPr>
                </pic:pic>
              </a:graphicData>
            </a:graphic>
          </wp:inline>
        </w:drawing>
      </w:r>
    </w:p>
    <w:p w14:paraId="63F9CBDB" w14:textId="77777777" w:rsidR="00B70D49" w:rsidRDefault="00760BD2">
      <w:pPr>
        <w:rPr>
          <w:rFonts w:ascii="Times New Roman" w:hAnsi="Times New Roman" w:cs="Times New Roman"/>
          <w:sz w:val="28"/>
          <w:szCs w:val="28"/>
        </w:rPr>
      </w:pPr>
      <w:r>
        <w:rPr>
          <w:rFonts w:ascii="Times New Roman" w:hAnsi="Times New Roman" w:cs="Times New Roman"/>
          <w:sz w:val="28"/>
          <w:szCs w:val="28"/>
        </w:rPr>
        <w:t>3x3 pooling over 5x5 convolved feature</w:t>
      </w:r>
    </w:p>
    <w:p w14:paraId="010E8DD8" w14:textId="77777777" w:rsidR="00B70D49" w:rsidRDefault="00760BD2">
      <w:pPr>
        <w:pStyle w:val="pw-post-body-paragraph"/>
        <w:shd w:val="clear" w:color="auto" w:fill="FFFFFF"/>
        <w:spacing w:before="480" w:beforeAutospacing="0" w:after="0" w:afterAutospacing="0" w:line="480" w:lineRule="atLeast"/>
        <w:rPr>
          <w:color w:val="292929"/>
          <w:spacing w:val="-1"/>
          <w:sz w:val="28"/>
          <w:szCs w:val="28"/>
        </w:rPr>
      </w:pPr>
      <w:proofErr w:type="gramStart"/>
      <w:r>
        <w:rPr>
          <w:color w:val="292929"/>
          <w:spacing w:val="-1"/>
          <w:sz w:val="28"/>
          <w:szCs w:val="28"/>
        </w:rPr>
        <w:t>Similar to</w:t>
      </w:r>
      <w:proofErr w:type="gramEnd"/>
      <w:r>
        <w:rPr>
          <w:color w:val="292929"/>
          <w:spacing w:val="-1"/>
          <w:sz w:val="28"/>
          <w:szCs w:val="28"/>
        </w:rPr>
        <w:t xml:space="preserve"> the Convolutional Layer, the Pooling layer is responsible for reducing the spatial size of the Convolved Feature. Th</w:t>
      </w:r>
      <w:r>
        <w:rPr>
          <w:color w:val="292929"/>
          <w:spacing w:val="-1"/>
          <w:sz w:val="28"/>
          <w:szCs w:val="28"/>
        </w:rPr>
        <w:t>is is to </w:t>
      </w:r>
      <w:r>
        <w:rPr>
          <w:rStyle w:val="Strong"/>
          <w:color w:val="292929"/>
          <w:spacing w:val="-1"/>
          <w:sz w:val="28"/>
          <w:szCs w:val="28"/>
        </w:rPr>
        <w:t>decrease the computational power required to process the data</w:t>
      </w:r>
      <w:r>
        <w:rPr>
          <w:color w:val="292929"/>
          <w:spacing w:val="-1"/>
          <w:sz w:val="28"/>
          <w:szCs w:val="28"/>
        </w:rPr>
        <w:t> through dimensionality reduction. Furthermore, it is useful for </w:t>
      </w:r>
      <w:r>
        <w:rPr>
          <w:rStyle w:val="Strong"/>
          <w:color w:val="292929"/>
          <w:spacing w:val="-1"/>
          <w:sz w:val="28"/>
          <w:szCs w:val="28"/>
        </w:rPr>
        <w:t>extracting dominant features</w:t>
      </w:r>
      <w:r>
        <w:rPr>
          <w:color w:val="292929"/>
          <w:spacing w:val="-1"/>
          <w:sz w:val="28"/>
          <w:szCs w:val="28"/>
        </w:rPr>
        <w:t> which are rotational and positional invariant, thus maintaining the process of effectively t</w:t>
      </w:r>
      <w:r>
        <w:rPr>
          <w:color w:val="292929"/>
          <w:spacing w:val="-1"/>
          <w:sz w:val="28"/>
          <w:szCs w:val="28"/>
        </w:rPr>
        <w:t>raining of the model.</w:t>
      </w:r>
    </w:p>
    <w:p w14:paraId="26643F8F" w14:textId="77777777" w:rsidR="00B70D49" w:rsidRDefault="00760BD2">
      <w:pPr>
        <w:pStyle w:val="pw-post-body-paragraph"/>
        <w:shd w:val="clear" w:color="auto" w:fill="FFFFFF"/>
        <w:spacing w:before="480" w:beforeAutospacing="0" w:after="0" w:afterAutospacing="0" w:line="480" w:lineRule="atLeast"/>
        <w:rPr>
          <w:color w:val="292929"/>
          <w:spacing w:val="-1"/>
          <w:sz w:val="28"/>
          <w:szCs w:val="28"/>
        </w:rPr>
      </w:pPr>
      <w:r>
        <w:rPr>
          <w:color w:val="292929"/>
          <w:spacing w:val="-1"/>
          <w:sz w:val="28"/>
          <w:szCs w:val="28"/>
        </w:rPr>
        <w:t>There are two types of Pooling: Max Pooling and Average Pooling. </w:t>
      </w:r>
      <w:r>
        <w:rPr>
          <w:rStyle w:val="Strong"/>
          <w:color w:val="292929"/>
          <w:spacing w:val="-1"/>
          <w:sz w:val="28"/>
          <w:szCs w:val="28"/>
        </w:rPr>
        <w:t>Max Pooling</w:t>
      </w:r>
      <w:r>
        <w:rPr>
          <w:color w:val="292929"/>
          <w:spacing w:val="-1"/>
          <w:sz w:val="28"/>
          <w:szCs w:val="28"/>
        </w:rPr>
        <w:t> returns the </w:t>
      </w:r>
      <w:r>
        <w:rPr>
          <w:rStyle w:val="Strong"/>
          <w:color w:val="292929"/>
          <w:spacing w:val="-1"/>
          <w:sz w:val="28"/>
          <w:szCs w:val="28"/>
        </w:rPr>
        <w:t>maximum value</w:t>
      </w:r>
      <w:r>
        <w:rPr>
          <w:color w:val="292929"/>
          <w:spacing w:val="-1"/>
          <w:sz w:val="28"/>
          <w:szCs w:val="28"/>
        </w:rPr>
        <w:t> from the portion of the image covered by the Kernel. On the other hand, </w:t>
      </w:r>
      <w:r>
        <w:rPr>
          <w:rStyle w:val="Strong"/>
          <w:color w:val="292929"/>
          <w:spacing w:val="-1"/>
          <w:sz w:val="28"/>
          <w:szCs w:val="28"/>
        </w:rPr>
        <w:t>Average Pooling </w:t>
      </w:r>
      <w:r>
        <w:rPr>
          <w:color w:val="292929"/>
          <w:spacing w:val="-1"/>
          <w:sz w:val="28"/>
          <w:szCs w:val="28"/>
        </w:rPr>
        <w:t>returns the </w:t>
      </w:r>
      <w:r>
        <w:rPr>
          <w:rStyle w:val="Strong"/>
          <w:color w:val="292929"/>
          <w:spacing w:val="-1"/>
          <w:sz w:val="28"/>
          <w:szCs w:val="28"/>
        </w:rPr>
        <w:t>average of all the values </w:t>
      </w:r>
      <w:r>
        <w:rPr>
          <w:color w:val="292929"/>
          <w:spacing w:val="-1"/>
          <w:sz w:val="28"/>
          <w:szCs w:val="28"/>
        </w:rPr>
        <w:t xml:space="preserve">from </w:t>
      </w:r>
      <w:r>
        <w:rPr>
          <w:color w:val="292929"/>
          <w:spacing w:val="-1"/>
          <w:sz w:val="28"/>
          <w:szCs w:val="28"/>
        </w:rPr>
        <w:t>the portion of the image covered by the Kernel.</w:t>
      </w:r>
    </w:p>
    <w:p w14:paraId="6EE70B3E" w14:textId="77777777" w:rsidR="00B70D49" w:rsidRDefault="00760BD2">
      <w:pPr>
        <w:pStyle w:val="pw-post-body-paragraph"/>
        <w:shd w:val="clear" w:color="auto" w:fill="FFFFFF"/>
        <w:spacing w:before="480" w:beforeAutospacing="0" w:after="0" w:afterAutospacing="0" w:line="480" w:lineRule="atLeast"/>
        <w:rPr>
          <w:color w:val="292929"/>
          <w:spacing w:val="-1"/>
          <w:sz w:val="28"/>
          <w:szCs w:val="28"/>
        </w:rPr>
      </w:pPr>
      <w:r>
        <w:rPr>
          <w:color w:val="292929"/>
          <w:spacing w:val="-1"/>
          <w:sz w:val="28"/>
          <w:szCs w:val="28"/>
        </w:rPr>
        <w:t>Max Pooling also performs as a</w:t>
      </w:r>
      <w:r>
        <w:rPr>
          <w:rStyle w:val="Strong"/>
          <w:color w:val="292929"/>
          <w:spacing w:val="-1"/>
          <w:sz w:val="28"/>
          <w:szCs w:val="28"/>
        </w:rPr>
        <w:t> Noise Suppressant</w:t>
      </w:r>
      <w:r>
        <w:rPr>
          <w:color w:val="292929"/>
          <w:spacing w:val="-1"/>
          <w:sz w:val="28"/>
          <w:szCs w:val="28"/>
        </w:rPr>
        <w:t xml:space="preserve">. It discards the noisy activations altogether </w:t>
      </w:r>
      <w:proofErr w:type="gramStart"/>
      <w:r>
        <w:rPr>
          <w:color w:val="292929"/>
          <w:spacing w:val="-1"/>
          <w:sz w:val="28"/>
          <w:szCs w:val="28"/>
        </w:rPr>
        <w:t>and also</w:t>
      </w:r>
      <w:proofErr w:type="gramEnd"/>
      <w:r>
        <w:rPr>
          <w:color w:val="292929"/>
          <w:spacing w:val="-1"/>
          <w:sz w:val="28"/>
          <w:szCs w:val="28"/>
        </w:rPr>
        <w:t xml:space="preserve"> performs de-noising along with dimensionality reduction. On the other hand, Average Pooling simply </w:t>
      </w:r>
      <w:r>
        <w:rPr>
          <w:color w:val="292929"/>
          <w:spacing w:val="-1"/>
          <w:sz w:val="28"/>
          <w:szCs w:val="28"/>
        </w:rPr>
        <w:lastRenderedPageBreak/>
        <w:t>perfo</w:t>
      </w:r>
      <w:r>
        <w:rPr>
          <w:color w:val="292929"/>
          <w:spacing w:val="-1"/>
          <w:sz w:val="28"/>
          <w:szCs w:val="28"/>
        </w:rPr>
        <w:t>rms dimensionality reduction as a noise suppressing mechanism. Hence, we can say that </w:t>
      </w:r>
      <w:r>
        <w:rPr>
          <w:rStyle w:val="Strong"/>
          <w:color w:val="292929"/>
          <w:spacing w:val="-1"/>
          <w:sz w:val="28"/>
          <w:szCs w:val="28"/>
        </w:rPr>
        <w:t>Max Pooling performs a lot better than Average Pooling</w:t>
      </w:r>
      <w:r>
        <w:rPr>
          <w:color w:val="292929"/>
          <w:spacing w:val="-1"/>
          <w:sz w:val="28"/>
          <w:szCs w:val="28"/>
        </w:rPr>
        <w:t>.</w:t>
      </w:r>
    </w:p>
    <w:p w14:paraId="30A73B01" w14:textId="77777777" w:rsidR="00B70D49" w:rsidRDefault="00760BD2">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B94F502" wp14:editId="7C8847C8">
            <wp:extent cx="5676900" cy="4181475"/>
            <wp:effectExtent l="0" t="0" r="0" b="9525"/>
            <wp:docPr id="47" name="Picture 47" descr="https://miro.medium.com/max/447/1*KQIEqhxzICU7thjaQBfPB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https://miro.medium.com/max/447/1*KQIEqhxzICU7thjaQBfPBQ.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676900" cy="4181475"/>
                    </a:xfrm>
                    <a:prstGeom prst="rect">
                      <a:avLst/>
                    </a:prstGeom>
                    <a:noFill/>
                    <a:ln>
                      <a:noFill/>
                    </a:ln>
                  </pic:spPr>
                </pic:pic>
              </a:graphicData>
            </a:graphic>
          </wp:inline>
        </w:drawing>
      </w:r>
    </w:p>
    <w:p w14:paraId="1A8F5FC5" w14:textId="77777777" w:rsidR="00B70D49" w:rsidRDefault="00760BD2">
      <w:pPr>
        <w:rPr>
          <w:rFonts w:ascii="Times New Roman" w:hAnsi="Times New Roman" w:cs="Times New Roman"/>
          <w:sz w:val="28"/>
          <w:szCs w:val="28"/>
        </w:rPr>
      </w:pPr>
      <w:r>
        <w:rPr>
          <w:rFonts w:ascii="Times New Roman" w:hAnsi="Times New Roman" w:cs="Times New Roman"/>
          <w:sz w:val="28"/>
          <w:szCs w:val="28"/>
        </w:rPr>
        <w:t>Types of Pooling</w:t>
      </w:r>
    </w:p>
    <w:p w14:paraId="0959CA35" w14:textId="77777777" w:rsidR="00B70D49" w:rsidRDefault="00760BD2">
      <w:pPr>
        <w:pStyle w:val="pw-post-body-paragraph"/>
        <w:shd w:val="clear" w:color="auto" w:fill="FFFFFF"/>
        <w:spacing w:before="480" w:beforeAutospacing="0" w:after="0" w:afterAutospacing="0" w:line="480" w:lineRule="atLeast"/>
        <w:rPr>
          <w:color w:val="292929"/>
          <w:spacing w:val="-1"/>
          <w:sz w:val="28"/>
          <w:szCs w:val="28"/>
        </w:rPr>
      </w:pPr>
      <w:r>
        <w:rPr>
          <w:color w:val="292929"/>
          <w:spacing w:val="-1"/>
          <w:sz w:val="28"/>
          <w:szCs w:val="28"/>
        </w:rPr>
        <w:t xml:space="preserve">The Convolutional Layer and the Pooling Layer, together form the </w:t>
      </w:r>
      <w:proofErr w:type="spellStart"/>
      <w:r>
        <w:rPr>
          <w:color w:val="292929"/>
          <w:spacing w:val="-1"/>
          <w:sz w:val="28"/>
          <w:szCs w:val="28"/>
        </w:rPr>
        <w:t>i-th</w:t>
      </w:r>
      <w:proofErr w:type="spellEnd"/>
      <w:r>
        <w:rPr>
          <w:color w:val="292929"/>
          <w:spacing w:val="-1"/>
          <w:sz w:val="28"/>
          <w:szCs w:val="28"/>
        </w:rPr>
        <w:t xml:space="preserve"> layer of a Convolutional </w:t>
      </w:r>
      <w:r>
        <w:rPr>
          <w:color w:val="292929"/>
          <w:spacing w:val="-1"/>
          <w:sz w:val="28"/>
          <w:szCs w:val="28"/>
        </w:rPr>
        <w:t>Neural Network. Depending on the complexities in the images, the number of such layers may be increased for capturing low-levels details even further, but at the cost of more computational power.</w:t>
      </w:r>
    </w:p>
    <w:p w14:paraId="54AF0B39" w14:textId="77777777" w:rsidR="00B70D49" w:rsidRDefault="00760BD2">
      <w:pPr>
        <w:pStyle w:val="pw-post-body-paragraph"/>
        <w:shd w:val="clear" w:color="auto" w:fill="FFFFFF"/>
        <w:spacing w:before="480" w:beforeAutospacing="0" w:after="0" w:afterAutospacing="0" w:line="480" w:lineRule="atLeast"/>
        <w:rPr>
          <w:color w:val="292929"/>
          <w:spacing w:val="-1"/>
          <w:sz w:val="28"/>
          <w:szCs w:val="28"/>
        </w:rPr>
      </w:pPr>
      <w:r>
        <w:rPr>
          <w:color w:val="292929"/>
          <w:spacing w:val="-1"/>
          <w:sz w:val="28"/>
          <w:szCs w:val="28"/>
        </w:rPr>
        <w:t xml:space="preserve">After going through the above process, we have successfully </w:t>
      </w:r>
      <w:r>
        <w:rPr>
          <w:color w:val="292929"/>
          <w:spacing w:val="-1"/>
          <w:sz w:val="28"/>
          <w:szCs w:val="28"/>
        </w:rPr>
        <w:t>enabled the model to understand the features. Moving on, we are going to flatten the final output and feed it to a regular Neural Network for classification purposes.</w:t>
      </w:r>
    </w:p>
    <w:p w14:paraId="5A4E7DD8" w14:textId="77777777" w:rsidR="00B70D49" w:rsidRDefault="00760BD2">
      <w:pPr>
        <w:pStyle w:val="Heading2"/>
        <w:shd w:val="clear" w:color="auto" w:fill="FFFFFF"/>
        <w:spacing w:before="569" w:line="360" w:lineRule="atLeast"/>
        <w:rPr>
          <w:rFonts w:ascii="Times New Roman" w:hAnsi="Times New Roman"/>
          <w:color w:val="292929"/>
          <w:sz w:val="28"/>
          <w:szCs w:val="28"/>
        </w:rPr>
      </w:pPr>
      <w:r>
        <w:rPr>
          <w:rFonts w:ascii="Times New Roman" w:hAnsi="Times New Roman"/>
          <w:color w:val="292929"/>
          <w:sz w:val="28"/>
          <w:szCs w:val="28"/>
        </w:rPr>
        <w:lastRenderedPageBreak/>
        <w:t>Classification — Fully Connected Layer (FC Layer)</w:t>
      </w:r>
    </w:p>
    <w:p w14:paraId="103EB624" w14:textId="77777777" w:rsidR="00B70D49" w:rsidRDefault="00760BD2">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336BFBE" wp14:editId="15FDDE47">
            <wp:extent cx="5438775" cy="3170029"/>
            <wp:effectExtent l="0" t="0" r="0" b="0"/>
            <wp:docPr id="46" name="Picture 46" descr="https://miro.medium.com/max/525/1*kToStLowjokojIQ7pY2yn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https://miro.medium.com/max/525/1*kToStLowjokojIQ7pY2ynQ.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446887" cy="3174757"/>
                    </a:xfrm>
                    <a:prstGeom prst="rect">
                      <a:avLst/>
                    </a:prstGeom>
                    <a:noFill/>
                    <a:ln>
                      <a:noFill/>
                    </a:ln>
                  </pic:spPr>
                </pic:pic>
              </a:graphicData>
            </a:graphic>
          </wp:inline>
        </w:drawing>
      </w:r>
    </w:p>
    <w:p w14:paraId="50DE416B" w14:textId="77777777" w:rsidR="00B70D49" w:rsidRDefault="00760BD2">
      <w:pPr>
        <w:pStyle w:val="pw-post-body-paragraph"/>
        <w:shd w:val="clear" w:color="auto" w:fill="FFFFFF"/>
        <w:spacing w:before="480" w:beforeAutospacing="0" w:after="0" w:afterAutospacing="0" w:line="480" w:lineRule="atLeast"/>
        <w:rPr>
          <w:color w:val="292929"/>
          <w:spacing w:val="-1"/>
          <w:sz w:val="28"/>
          <w:szCs w:val="28"/>
        </w:rPr>
      </w:pPr>
      <w:r>
        <w:rPr>
          <w:color w:val="292929"/>
          <w:spacing w:val="-1"/>
          <w:sz w:val="28"/>
          <w:szCs w:val="28"/>
        </w:rPr>
        <w:t xml:space="preserve">Adding a </w:t>
      </w:r>
      <w:r>
        <w:rPr>
          <w:color w:val="292929"/>
          <w:spacing w:val="-1"/>
          <w:sz w:val="28"/>
          <w:szCs w:val="28"/>
        </w:rPr>
        <w:t>Fully-Connected layer is a (usually) cheap way of learning non-linear combinations of the high-level features as represented by the output of the convolutional layer. The Fully-Connected layer is learning a possibly non-linear function in that space.</w:t>
      </w:r>
    </w:p>
    <w:p w14:paraId="79808481" w14:textId="77777777" w:rsidR="00B70D49" w:rsidRDefault="00760BD2">
      <w:pPr>
        <w:pStyle w:val="pw-post-body-paragraph"/>
        <w:shd w:val="clear" w:color="auto" w:fill="FFFFFF"/>
        <w:spacing w:before="480" w:beforeAutospacing="0" w:after="0" w:afterAutospacing="0" w:line="480" w:lineRule="atLeast"/>
        <w:rPr>
          <w:color w:val="292929"/>
          <w:spacing w:val="-1"/>
          <w:sz w:val="28"/>
          <w:szCs w:val="28"/>
        </w:rPr>
      </w:pPr>
      <w:r>
        <w:rPr>
          <w:color w:val="292929"/>
          <w:spacing w:val="-1"/>
          <w:sz w:val="28"/>
          <w:szCs w:val="28"/>
        </w:rPr>
        <w:t>Now t</w:t>
      </w:r>
      <w:r>
        <w:rPr>
          <w:color w:val="292929"/>
          <w:spacing w:val="-1"/>
          <w:sz w:val="28"/>
          <w:szCs w:val="28"/>
        </w:rPr>
        <w:t>hat we have converted our input image into a suitable form for our Multi-Level Perceptron, we shall flatten the image into a column vector. The flattened output is fed to a feed-forward neural network and backpropagation applied to every iteration of train</w:t>
      </w:r>
      <w:r>
        <w:rPr>
          <w:color w:val="292929"/>
          <w:spacing w:val="-1"/>
          <w:sz w:val="28"/>
          <w:szCs w:val="28"/>
        </w:rPr>
        <w:t xml:space="preserve">ing. Over a series of epochs, the model </w:t>
      </w:r>
      <w:proofErr w:type="gramStart"/>
      <w:r>
        <w:rPr>
          <w:color w:val="292929"/>
          <w:spacing w:val="-1"/>
          <w:sz w:val="28"/>
          <w:szCs w:val="28"/>
        </w:rPr>
        <w:t>is able to</w:t>
      </w:r>
      <w:proofErr w:type="gramEnd"/>
      <w:r>
        <w:rPr>
          <w:color w:val="292929"/>
          <w:spacing w:val="-1"/>
          <w:sz w:val="28"/>
          <w:szCs w:val="28"/>
        </w:rPr>
        <w:t xml:space="preserve"> distinguish between dominating and certain low-level features in images and classify them using the </w:t>
      </w:r>
      <w:proofErr w:type="spellStart"/>
      <w:r>
        <w:rPr>
          <w:rStyle w:val="Strong"/>
          <w:color w:val="292929"/>
          <w:spacing w:val="-1"/>
          <w:sz w:val="28"/>
          <w:szCs w:val="28"/>
        </w:rPr>
        <w:t>Softmax</w:t>
      </w:r>
      <w:proofErr w:type="spellEnd"/>
      <w:r>
        <w:rPr>
          <w:rStyle w:val="Strong"/>
          <w:color w:val="292929"/>
          <w:spacing w:val="-1"/>
          <w:sz w:val="28"/>
          <w:szCs w:val="28"/>
        </w:rPr>
        <w:t xml:space="preserve"> Classification</w:t>
      </w:r>
      <w:r>
        <w:rPr>
          <w:color w:val="292929"/>
          <w:spacing w:val="-1"/>
          <w:sz w:val="28"/>
          <w:szCs w:val="28"/>
        </w:rPr>
        <w:t> technique.</w:t>
      </w:r>
    </w:p>
    <w:p w14:paraId="52683283" w14:textId="77777777" w:rsidR="00B70D49" w:rsidRDefault="00B70D49">
      <w:pPr>
        <w:pStyle w:val="pw-post-body-paragraph"/>
        <w:shd w:val="clear" w:color="auto" w:fill="FFFFFF"/>
        <w:spacing w:before="480" w:beforeAutospacing="0" w:after="0" w:afterAutospacing="0" w:line="480" w:lineRule="atLeast"/>
        <w:rPr>
          <w:color w:val="292929"/>
          <w:spacing w:val="-1"/>
          <w:sz w:val="28"/>
          <w:szCs w:val="28"/>
        </w:rPr>
      </w:pPr>
    </w:p>
    <w:p w14:paraId="0266A9EE" w14:textId="77777777" w:rsidR="00B70D49" w:rsidRDefault="00B70D49">
      <w:pPr>
        <w:spacing w:after="280" w:line="360" w:lineRule="auto"/>
        <w:jc w:val="both"/>
        <w:rPr>
          <w:rFonts w:ascii="Times New Roman" w:eastAsia="Times New Roman" w:hAnsi="Times New Roman" w:cs="Times New Roman"/>
          <w:sz w:val="28"/>
          <w:szCs w:val="28"/>
        </w:rPr>
      </w:pPr>
    </w:p>
    <w:p w14:paraId="3791B6E0" w14:textId="77777777" w:rsidR="00B70D49" w:rsidRDefault="00B70D49">
      <w:pPr>
        <w:spacing w:after="280" w:line="360" w:lineRule="auto"/>
        <w:jc w:val="both"/>
        <w:rPr>
          <w:rFonts w:ascii="Times New Roman" w:eastAsia="Times New Roman" w:hAnsi="Times New Roman" w:cs="Times New Roman"/>
          <w:sz w:val="28"/>
          <w:szCs w:val="28"/>
        </w:rPr>
      </w:pPr>
    </w:p>
    <w:p w14:paraId="6C2177AE" w14:textId="77777777" w:rsidR="00B70D49" w:rsidRDefault="00760BD2">
      <w:pPr>
        <w:spacing w:before="280" w:after="28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5AF949EB" w14:textId="77777777" w:rsidR="00B70D49" w:rsidRDefault="00B70D49">
      <w:pPr>
        <w:spacing w:before="280" w:after="280" w:line="360" w:lineRule="auto"/>
        <w:jc w:val="both"/>
        <w:rPr>
          <w:rFonts w:ascii="Times New Roman" w:eastAsia="Times New Roman" w:hAnsi="Times New Roman" w:cs="Times New Roman"/>
          <w:sz w:val="28"/>
          <w:szCs w:val="28"/>
        </w:rPr>
      </w:pPr>
    </w:p>
    <w:p w14:paraId="28959204" w14:textId="77777777" w:rsidR="00B70D49" w:rsidRDefault="00760BD2">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Neural Network:</w:t>
      </w:r>
    </w:p>
    <w:p w14:paraId="0D0F6E89" w14:textId="77777777" w:rsidR="00B70D49" w:rsidRDefault="00760BD2">
      <w:pPr>
        <w:spacing w:before="280" w:after="280"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Neural networks are predictive models loosely based on the action of biological neurons. </w:t>
      </w:r>
    </w:p>
    <w:p w14:paraId="24103166" w14:textId="77777777" w:rsidR="00B70D49" w:rsidRDefault="00760BD2">
      <w:pPr>
        <w:spacing w:before="280" w:after="280"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The selection of the name “neural network” was one of the great PR successes of the Twentieth Century. It certainly sounds more exciting than a technical description </w:t>
      </w:r>
      <w:r>
        <w:rPr>
          <w:rFonts w:ascii="Times New Roman" w:eastAsia="Times New Roman" w:hAnsi="Times New Roman" w:cs="Times New Roman"/>
          <w:color w:val="000000"/>
          <w:sz w:val="28"/>
          <w:szCs w:val="28"/>
        </w:rPr>
        <w:t>such as “A network of weighted, additive values with nonlinear transfer functions</w:t>
      </w:r>
      <w:proofErr w:type="gramStart"/>
      <w:r>
        <w:rPr>
          <w:rFonts w:ascii="Times New Roman" w:eastAsia="Times New Roman" w:hAnsi="Times New Roman" w:cs="Times New Roman"/>
          <w:color w:val="000000"/>
          <w:sz w:val="28"/>
          <w:szCs w:val="28"/>
        </w:rPr>
        <w:t>”.</w:t>
      </w:r>
      <w:proofErr w:type="gramEnd"/>
      <w:r>
        <w:rPr>
          <w:rFonts w:ascii="Times New Roman" w:eastAsia="Times New Roman" w:hAnsi="Times New Roman" w:cs="Times New Roman"/>
          <w:color w:val="000000"/>
          <w:sz w:val="28"/>
          <w:szCs w:val="28"/>
        </w:rPr>
        <w:t xml:space="preserve"> However, despite the name, neural networks are far from “thinking machines” or “artificial brains</w:t>
      </w:r>
      <w:proofErr w:type="gramStart"/>
      <w:r>
        <w:rPr>
          <w:rFonts w:ascii="Times New Roman" w:eastAsia="Times New Roman" w:hAnsi="Times New Roman" w:cs="Times New Roman"/>
          <w:color w:val="000000"/>
          <w:sz w:val="28"/>
          <w:szCs w:val="28"/>
        </w:rPr>
        <w:t>”.</w:t>
      </w:r>
      <w:proofErr w:type="gramEnd"/>
      <w:r>
        <w:rPr>
          <w:rFonts w:ascii="Times New Roman" w:eastAsia="Times New Roman" w:hAnsi="Times New Roman" w:cs="Times New Roman"/>
          <w:color w:val="000000"/>
          <w:sz w:val="28"/>
          <w:szCs w:val="28"/>
        </w:rPr>
        <w:t xml:space="preserve"> A typical artificial neural network might have a hundred neurons. In com</w:t>
      </w:r>
      <w:r>
        <w:rPr>
          <w:rFonts w:ascii="Times New Roman" w:eastAsia="Times New Roman" w:hAnsi="Times New Roman" w:cs="Times New Roman"/>
          <w:color w:val="000000"/>
          <w:sz w:val="28"/>
          <w:szCs w:val="28"/>
        </w:rPr>
        <w:t>parison, the human nervous system is believed to have about 3x10</w:t>
      </w:r>
      <w:r>
        <w:rPr>
          <w:rFonts w:ascii="Times New Roman" w:eastAsia="Times New Roman" w:hAnsi="Times New Roman" w:cs="Times New Roman"/>
          <w:color w:val="000000"/>
          <w:sz w:val="28"/>
          <w:szCs w:val="28"/>
          <w:vertAlign w:val="superscript"/>
        </w:rPr>
        <w:t>10</w:t>
      </w:r>
      <w:r>
        <w:rPr>
          <w:rFonts w:ascii="Times New Roman" w:eastAsia="Times New Roman" w:hAnsi="Times New Roman" w:cs="Times New Roman"/>
          <w:color w:val="000000"/>
          <w:sz w:val="28"/>
          <w:szCs w:val="28"/>
        </w:rPr>
        <w:t xml:space="preserve"> neurons. We are still light years from “Data</w:t>
      </w:r>
      <w:proofErr w:type="gramStart"/>
      <w:r>
        <w:rPr>
          <w:rFonts w:ascii="Times New Roman" w:eastAsia="Times New Roman" w:hAnsi="Times New Roman" w:cs="Times New Roman"/>
          <w:color w:val="000000"/>
          <w:sz w:val="28"/>
          <w:szCs w:val="28"/>
        </w:rPr>
        <w:t>”.</w:t>
      </w:r>
      <w:proofErr w:type="gramEnd"/>
    </w:p>
    <w:p w14:paraId="1C43CF4D" w14:textId="77777777" w:rsidR="00B70D49" w:rsidRDefault="00760BD2">
      <w:pPr>
        <w:spacing w:before="280" w:after="28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The original “Perceptron” model was developed by Frank Rosenblatt in 1958. Rosenblatt’s model consisted of three layers, (1) a “retina</w:t>
      </w:r>
      <w:r>
        <w:rPr>
          <w:rFonts w:ascii="Times New Roman" w:eastAsia="Times New Roman" w:hAnsi="Times New Roman" w:cs="Times New Roman"/>
          <w:color w:val="000000"/>
          <w:sz w:val="28"/>
          <w:szCs w:val="28"/>
        </w:rPr>
        <w:t>” that distributed inputs to the second layer, (2) “association units” that combine the inputs with weights and trigger a threshold step function which feeds to the output layer, (3) the output layer which combines the values. Unfortunately, the use of a s</w:t>
      </w:r>
      <w:r>
        <w:rPr>
          <w:rFonts w:ascii="Times New Roman" w:eastAsia="Times New Roman" w:hAnsi="Times New Roman" w:cs="Times New Roman"/>
          <w:color w:val="000000"/>
          <w:sz w:val="28"/>
          <w:szCs w:val="28"/>
        </w:rPr>
        <w:t xml:space="preserve">tep function in the neurons made the perceptions difficult or impossible to train. A critical analysis of </w:t>
      </w:r>
      <w:proofErr w:type="spellStart"/>
      <w:r>
        <w:rPr>
          <w:rFonts w:ascii="Times New Roman" w:eastAsia="Times New Roman" w:hAnsi="Times New Roman" w:cs="Times New Roman"/>
          <w:color w:val="000000"/>
          <w:sz w:val="28"/>
          <w:szCs w:val="28"/>
        </w:rPr>
        <w:t>perceptrons</w:t>
      </w:r>
      <w:proofErr w:type="spellEnd"/>
      <w:r>
        <w:rPr>
          <w:rFonts w:ascii="Times New Roman" w:eastAsia="Times New Roman" w:hAnsi="Times New Roman" w:cs="Times New Roman"/>
          <w:color w:val="000000"/>
          <w:sz w:val="28"/>
          <w:szCs w:val="28"/>
        </w:rPr>
        <w:t xml:space="preserve"> published in 1969 by Marvin Minsky and Seymore Paper pointed out </w:t>
      </w:r>
      <w:proofErr w:type="gramStart"/>
      <w:r>
        <w:rPr>
          <w:rFonts w:ascii="Times New Roman" w:eastAsia="Times New Roman" w:hAnsi="Times New Roman" w:cs="Times New Roman"/>
          <w:color w:val="000000"/>
          <w:sz w:val="28"/>
          <w:szCs w:val="28"/>
        </w:rPr>
        <w:t>a number of</w:t>
      </w:r>
      <w:proofErr w:type="gramEnd"/>
      <w:r>
        <w:rPr>
          <w:rFonts w:ascii="Times New Roman" w:eastAsia="Times New Roman" w:hAnsi="Times New Roman" w:cs="Times New Roman"/>
          <w:color w:val="000000"/>
          <w:sz w:val="28"/>
          <w:szCs w:val="28"/>
        </w:rPr>
        <w:t xml:space="preserve"> critical </w:t>
      </w:r>
      <w:r>
        <w:rPr>
          <w:rFonts w:ascii="Times New Roman" w:eastAsia="Times New Roman" w:hAnsi="Times New Roman" w:cs="Times New Roman"/>
          <w:color w:val="000000"/>
          <w:sz w:val="28"/>
          <w:szCs w:val="28"/>
        </w:rPr>
        <w:lastRenderedPageBreak/>
        <w:t xml:space="preserve">weaknesses of </w:t>
      </w:r>
      <w:proofErr w:type="spellStart"/>
      <w:r>
        <w:rPr>
          <w:rFonts w:ascii="Times New Roman" w:eastAsia="Times New Roman" w:hAnsi="Times New Roman" w:cs="Times New Roman"/>
          <w:color w:val="000000"/>
          <w:sz w:val="28"/>
          <w:szCs w:val="28"/>
        </w:rPr>
        <w:t>perceptrons</w:t>
      </w:r>
      <w:proofErr w:type="spellEnd"/>
      <w:r>
        <w:rPr>
          <w:rFonts w:ascii="Times New Roman" w:eastAsia="Times New Roman" w:hAnsi="Times New Roman" w:cs="Times New Roman"/>
          <w:color w:val="000000"/>
          <w:sz w:val="28"/>
          <w:szCs w:val="28"/>
        </w:rPr>
        <w:t>, and, for a period of time</w:t>
      </w:r>
      <w:r>
        <w:rPr>
          <w:rFonts w:ascii="Times New Roman" w:eastAsia="Times New Roman" w:hAnsi="Times New Roman" w:cs="Times New Roman"/>
          <w:color w:val="000000"/>
          <w:sz w:val="28"/>
          <w:szCs w:val="28"/>
        </w:rPr>
        <w:t xml:space="preserve">, interest in </w:t>
      </w:r>
      <w:proofErr w:type="spellStart"/>
      <w:r>
        <w:rPr>
          <w:rFonts w:ascii="Times New Roman" w:eastAsia="Times New Roman" w:hAnsi="Times New Roman" w:cs="Times New Roman"/>
          <w:color w:val="000000"/>
          <w:sz w:val="28"/>
          <w:szCs w:val="28"/>
        </w:rPr>
        <w:t>perceptrons</w:t>
      </w:r>
      <w:proofErr w:type="spellEnd"/>
      <w:r>
        <w:rPr>
          <w:rFonts w:ascii="Times New Roman" w:eastAsia="Times New Roman" w:hAnsi="Times New Roman" w:cs="Times New Roman"/>
          <w:color w:val="000000"/>
          <w:sz w:val="28"/>
          <w:szCs w:val="28"/>
        </w:rPr>
        <w:t xml:space="preserve"> waned. </w:t>
      </w:r>
    </w:p>
    <w:p w14:paraId="70748E1E" w14:textId="77777777" w:rsidR="00B70D49" w:rsidRDefault="00760BD2">
      <w:pPr>
        <w:spacing w:before="280" w:after="280"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Interest in neural networks was revived in 1986 when David </w:t>
      </w:r>
      <w:proofErr w:type="spellStart"/>
      <w:r>
        <w:rPr>
          <w:rFonts w:ascii="Times New Roman" w:eastAsia="Times New Roman" w:hAnsi="Times New Roman" w:cs="Times New Roman"/>
          <w:color w:val="000000"/>
          <w:sz w:val="28"/>
          <w:szCs w:val="28"/>
        </w:rPr>
        <w:t>Rumelhart</w:t>
      </w:r>
      <w:proofErr w:type="spellEnd"/>
      <w:r>
        <w:rPr>
          <w:rFonts w:ascii="Times New Roman" w:eastAsia="Times New Roman" w:hAnsi="Times New Roman" w:cs="Times New Roman"/>
          <w:color w:val="000000"/>
          <w:sz w:val="28"/>
          <w:szCs w:val="28"/>
        </w:rPr>
        <w:t>, Geoffrey Hinton and Ronald Williams published “Learning Internal Representations by Error Propagation”. They proposed a multilayer neural network with n</w:t>
      </w:r>
      <w:r>
        <w:rPr>
          <w:rFonts w:ascii="Times New Roman" w:eastAsia="Times New Roman" w:hAnsi="Times New Roman" w:cs="Times New Roman"/>
          <w:color w:val="000000"/>
          <w:sz w:val="28"/>
          <w:szCs w:val="28"/>
        </w:rPr>
        <w:t xml:space="preserve">onlinear but differentiable transfer functions that avoided the pitfalls of the original perceptron’s step functions. They also provided a reasonably effective training algorithm for neural networks. </w:t>
      </w:r>
    </w:p>
    <w:p w14:paraId="427D0A3D" w14:textId="77777777" w:rsidR="00B70D49" w:rsidRDefault="00B70D49">
      <w:pPr>
        <w:spacing w:line="360" w:lineRule="auto"/>
        <w:jc w:val="both"/>
        <w:rPr>
          <w:rFonts w:ascii="Times New Roman" w:eastAsia="Times New Roman" w:hAnsi="Times New Roman" w:cs="Times New Roman"/>
          <w:sz w:val="28"/>
          <w:szCs w:val="28"/>
        </w:rPr>
      </w:pPr>
    </w:p>
    <w:p w14:paraId="51FE8B05" w14:textId="77777777" w:rsidR="00B70D49" w:rsidRDefault="00760BD2">
      <w:pPr>
        <w:spacing w:before="280" w:after="28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Types of Neural Networks:</w:t>
      </w:r>
    </w:p>
    <w:p w14:paraId="2D2815E2" w14:textId="77777777" w:rsidR="00B70D49" w:rsidRDefault="00760BD2">
      <w:pPr>
        <w:spacing w:before="280" w:after="28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14:paraId="75DC5B7C" w14:textId="77777777" w:rsidR="00B70D49" w:rsidRDefault="00760BD2">
      <w:pPr>
        <w:numPr>
          <w:ilvl w:val="0"/>
          <w:numId w:val="9"/>
        </w:numPr>
        <w:spacing w:before="280"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Artificial Neural Network</w:t>
      </w:r>
    </w:p>
    <w:p w14:paraId="21AEA2D4" w14:textId="77777777" w:rsidR="00B70D49" w:rsidRDefault="00760BD2">
      <w:pPr>
        <w:numPr>
          <w:ilvl w:val="0"/>
          <w:numId w:val="9"/>
        </w:numP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Probabilistic Neural Networks</w:t>
      </w:r>
    </w:p>
    <w:p w14:paraId="43A95F61" w14:textId="77777777" w:rsidR="00B70D49" w:rsidRDefault="00760BD2">
      <w:pPr>
        <w:numPr>
          <w:ilvl w:val="0"/>
          <w:numId w:val="9"/>
        </w:numPr>
        <w:spacing w:after="28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General Regression Neural Networks</w:t>
      </w:r>
    </w:p>
    <w:p w14:paraId="53BCE733" w14:textId="77777777" w:rsidR="00B70D49" w:rsidRDefault="00B70D49">
      <w:pPr>
        <w:spacing w:before="280" w:after="280" w:line="360" w:lineRule="auto"/>
        <w:jc w:val="both"/>
        <w:rPr>
          <w:rFonts w:ascii="Times New Roman" w:eastAsia="Times New Roman" w:hAnsi="Times New Roman" w:cs="Times New Roman"/>
          <w:color w:val="000000"/>
          <w:sz w:val="28"/>
          <w:szCs w:val="28"/>
        </w:rPr>
      </w:pPr>
    </w:p>
    <w:p w14:paraId="10FE7D00" w14:textId="77777777" w:rsidR="00B70D49" w:rsidRDefault="00760BD2">
      <w:pPr>
        <w:spacing w:before="280" w:after="28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DTREG</w:t>
      </w:r>
      <w:r>
        <w:rPr>
          <w:rFonts w:ascii="Times New Roman" w:eastAsia="Times New Roman" w:hAnsi="Times New Roman" w:cs="Times New Roman"/>
          <w:color w:val="000000"/>
          <w:sz w:val="28"/>
          <w:szCs w:val="28"/>
        </w:rPr>
        <w:t xml:space="preserve"> implements the most widely used types of neural networks: </w:t>
      </w:r>
    </w:p>
    <w:p w14:paraId="0E0E2AF1" w14:textId="77777777" w:rsidR="00B70D49" w:rsidRDefault="00760BD2">
      <w:pPr>
        <w:spacing w:before="280" w:after="28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a) Multilayer Perceptron Networks (also known as multilayer feed-forward network), </w:t>
      </w:r>
    </w:p>
    <w:p w14:paraId="50920D08" w14:textId="77777777" w:rsidR="00B70D49" w:rsidRDefault="00760BD2">
      <w:pPr>
        <w:spacing w:before="280" w:after="28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b) Cascade Correlation Neural Networks, </w:t>
      </w:r>
    </w:p>
    <w:p w14:paraId="0E0ACF90" w14:textId="77777777" w:rsidR="00B70D49" w:rsidRDefault="00760BD2">
      <w:pPr>
        <w:spacing w:before="280" w:after="28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 Probabilistic Neural Networks (NN) </w:t>
      </w:r>
    </w:p>
    <w:p w14:paraId="4FC9911E" w14:textId="77777777" w:rsidR="00B70D49" w:rsidRDefault="00760BD2">
      <w:pPr>
        <w:spacing w:before="280" w:after="28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d) General Regression Neural Networks (GRNN).</w:t>
      </w:r>
    </w:p>
    <w:p w14:paraId="02D10285" w14:textId="77777777" w:rsidR="00B70D49" w:rsidRDefault="00B70D49">
      <w:pPr>
        <w:spacing w:before="280" w:after="280" w:line="360" w:lineRule="auto"/>
        <w:jc w:val="both"/>
        <w:rPr>
          <w:rFonts w:ascii="Times New Roman" w:eastAsia="Times New Roman" w:hAnsi="Times New Roman" w:cs="Times New Roman"/>
          <w:color w:val="000000"/>
          <w:sz w:val="28"/>
          <w:szCs w:val="28"/>
        </w:rPr>
      </w:pPr>
    </w:p>
    <w:p w14:paraId="275A5AE5" w14:textId="77777777" w:rsidR="00B70D49" w:rsidRDefault="00760BD2">
      <w:pPr>
        <w:spacing w:before="280" w:after="28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Radial Basis Function Networks</w:t>
      </w:r>
      <w:r>
        <w:rPr>
          <w:rFonts w:ascii="Times New Roman" w:eastAsia="Times New Roman" w:hAnsi="Times New Roman" w:cs="Times New Roman"/>
          <w:color w:val="000000"/>
          <w:sz w:val="28"/>
          <w:szCs w:val="28"/>
        </w:rPr>
        <w:t xml:space="preserve">:  </w:t>
      </w:r>
    </w:p>
    <w:p w14:paraId="505DCDF9" w14:textId="77777777" w:rsidR="00B70D49" w:rsidRDefault="00760BD2">
      <w:pPr>
        <w:numPr>
          <w:ilvl w:val="0"/>
          <w:numId w:val="10"/>
        </w:numPr>
        <w:spacing w:before="280" w:after="28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Functional Link Networks,</w:t>
      </w:r>
    </w:p>
    <w:p w14:paraId="39B39E94" w14:textId="77777777" w:rsidR="00B70D49" w:rsidRDefault="00760BD2">
      <w:pPr>
        <w:spacing w:before="280" w:after="28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b) </w:t>
      </w:r>
      <w:proofErr w:type="spellStart"/>
      <w:r>
        <w:rPr>
          <w:rFonts w:ascii="Times New Roman" w:eastAsia="Times New Roman" w:hAnsi="Times New Roman" w:cs="Times New Roman"/>
          <w:color w:val="000000"/>
          <w:sz w:val="28"/>
          <w:szCs w:val="28"/>
        </w:rPr>
        <w:t>Kohonen</w:t>
      </w:r>
      <w:proofErr w:type="spellEnd"/>
      <w:r>
        <w:rPr>
          <w:rFonts w:ascii="Times New Roman" w:eastAsia="Times New Roman" w:hAnsi="Times New Roman" w:cs="Times New Roman"/>
          <w:color w:val="000000"/>
          <w:sz w:val="28"/>
          <w:szCs w:val="28"/>
        </w:rPr>
        <w:t xml:space="preserve"> networks,</w:t>
      </w:r>
    </w:p>
    <w:p w14:paraId="3AD7546E" w14:textId="77777777" w:rsidR="00B70D49" w:rsidRDefault="00760BD2">
      <w:pPr>
        <w:spacing w:before="280" w:after="28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c) Gram-</w:t>
      </w:r>
      <w:proofErr w:type="spellStart"/>
      <w:r>
        <w:rPr>
          <w:rFonts w:ascii="Times New Roman" w:eastAsia="Times New Roman" w:hAnsi="Times New Roman" w:cs="Times New Roman"/>
          <w:color w:val="000000"/>
          <w:sz w:val="28"/>
          <w:szCs w:val="28"/>
        </w:rPr>
        <w:t>Charlier</w:t>
      </w:r>
      <w:proofErr w:type="spellEnd"/>
      <w:r>
        <w:rPr>
          <w:rFonts w:ascii="Times New Roman" w:eastAsia="Times New Roman" w:hAnsi="Times New Roman" w:cs="Times New Roman"/>
          <w:color w:val="000000"/>
          <w:sz w:val="28"/>
          <w:szCs w:val="28"/>
        </w:rPr>
        <w:t xml:space="preserve"> networks,</w:t>
      </w:r>
    </w:p>
    <w:p w14:paraId="71CED06E" w14:textId="77777777" w:rsidR="00B70D49" w:rsidRDefault="00760BD2">
      <w:pPr>
        <w:spacing w:before="280" w:after="28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d) Hebb networks, </w:t>
      </w:r>
    </w:p>
    <w:p w14:paraId="261F0F50" w14:textId="77777777" w:rsidR="00B70D49" w:rsidRDefault="00760BD2">
      <w:pPr>
        <w:spacing w:before="280" w:after="28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e) Adaline networks, </w:t>
      </w:r>
    </w:p>
    <w:p w14:paraId="109B3393" w14:textId="77777777" w:rsidR="00B70D49" w:rsidRDefault="00760BD2">
      <w:pPr>
        <w:spacing w:before="280" w:after="28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 Hybrid Networks.</w:t>
      </w:r>
    </w:p>
    <w:p w14:paraId="2D165B21" w14:textId="77777777" w:rsidR="00B70D49" w:rsidRDefault="00760BD2">
      <w:pPr>
        <w:spacing w:before="280" w:after="280" w:line="360" w:lineRule="auto"/>
        <w:ind w:left="660"/>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The Multilayer Perceptron Neural Network Model</w:t>
      </w:r>
    </w:p>
    <w:p w14:paraId="4DB2DAD4" w14:textId="77777777" w:rsidR="00B70D49" w:rsidRDefault="00760BD2">
      <w:pPr>
        <w:spacing w:before="280" w:after="28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following diagram illustrates a perceptron network with three layers: </w:t>
      </w:r>
    </w:p>
    <w:p w14:paraId="6181C8B0" w14:textId="77777777" w:rsidR="00B70D49" w:rsidRDefault="00760BD2">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167100A0" wp14:editId="0831B3C0">
            <wp:extent cx="6137910" cy="2578735"/>
            <wp:effectExtent l="0" t="0" r="0" b="0"/>
            <wp:docPr id="2163" name="image25.jpg" descr="http://www.dtreg.com/MLFNwithWeights.jpg"/>
            <wp:cNvGraphicFramePr/>
            <a:graphic xmlns:a="http://schemas.openxmlformats.org/drawingml/2006/main">
              <a:graphicData uri="http://schemas.openxmlformats.org/drawingml/2006/picture">
                <pic:pic xmlns:pic="http://schemas.openxmlformats.org/drawingml/2006/picture">
                  <pic:nvPicPr>
                    <pic:cNvPr id="2163" name="image25.jpg" descr="http://www.dtreg.com/MLFNwithWeights.jpg"/>
                    <pic:cNvPicPr preferRelativeResize="0"/>
                  </pic:nvPicPr>
                  <pic:blipFill>
                    <a:blip r:embed="rId24"/>
                    <a:srcRect/>
                    <a:stretch>
                      <a:fillRect/>
                    </a:stretch>
                  </pic:blipFill>
                  <pic:spPr>
                    <a:xfrm>
                      <a:off x="0" y="0"/>
                      <a:ext cx="6138364" cy="2578767"/>
                    </a:xfrm>
                    <a:prstGeom prst="rect">
                      <a:avLst/>
                    </a:prstGeom>
                  </pic:spPr>
                </pic:pic>
              </a:graphicData>
            </a:graphic>
          </wp:inline>
        </w:drawing>
      </w:r>
    </w:p>
    <w:p w14:paraId="4AFCE154" w14:textId="77777777" w:rsidR="00B70D49" w:rsidRDefault="00760BD2">
      <w:pPr>
        <w:spacing w:before="280" w:after="28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This network has an </w:t>
      </w:r>
      <w:r>
        <w:rPr>
          <w:rFonts w:ascii="Times New Roman" w:eastAsia="Times New Roman" w:hAnsi="Times New Roman" w:cs="Times New Roman"/>
          <w:b/>
          <w:sz w:val="28"/>
          <w:szCs w:val="28"/>
        </w:rPr>
        <w:t>input layer</w:t>
      </w:r>
      <w:r>
        <w:rPr>
          <w:rFonts w:ascii="Times New Roman" w:eastAsia="Times New Roman" w:hAnsi="Times New Roman" w:cs="Times New Roman"/>
          <w:sz w:val="28"/>
          <w:szCs w:val="28"/>
        </w:rPr>
        <w:t xml:space="preserve"> (on the left) with three neurons, one </w:t>
      </w:r>
      <w:r>
        <w:rPr>
          <w:rFonts w:ascii="Times New Roman" w:eastAsia="Times New Roman" w:hAnsi="Times New Roman" w:cs="Times New Roman"/>
          <w:b/>
          <w:sz w:val="28"/>
          <w:szCs w:val="28"/>
        </w:rPr>
        <w:t>hidden layer</w:t>
      </w:r>
      <w:r>
        <w:rPr>
          <w:rFonts w:ascii="Times New Roman" w:eastAsia="Times New Roman" w:hAnsi="Times New Roman" w:cs="Times New Roman"/>
          <w:sz w:val="28"/>
          <w:szCs w:val="28"/>
        </w:rPr>
        <w:t xml:space="preserve"> (in the middle) with three neurons and an </w:t>
      </w:r>
      <w:r>
        <w:rPr>
          <w:rFonts w:ascii="Times New Roman" w:eastAsia="Times New Roman" w:hAnsi="Times New Roman" w:cs="Times New Roman"/>
          <w:b/>
          <w:sz w:val="28"/>
          <w:szCs w:val="28"/>
        </w:rPr>
        <w:t>output</w:t>
      </w:r>
      <w:r>
        <w:rPr>
          <w:rFonts w:ascii="Times New Roman" w:eastAsia="Times New Roman" w:hAnsi="Times New Roman" w:cs="Times New Roman"/>
          <w:b/>
          <w:sz w:val="28"/>
          <w:szCs w:val="28"/>
        </w:rPr>
        <w:t xml:space="preserve"> layer</w:t>
      </w:r>
      <w:r>
        <w:rPr>
          <w:rFonts w:ascii="Times New Roman" w:eastAsia="Times New Roman" w:hAnsi="Times New Roman" w:cs="Times New Roman"/>
          <w:sz w:val="28"/>
          <w:szCs w:val="28"/>
        </w:rPr>
        <w:t xml:space="preserve"> (on the right) with three neurons. </w:t>
      </w:r>
    </w:p>
    <w:p w14:paraId="625D21BD" w14:textId="77777777" w:rsidR="00B70D49" w:rsidRDefault="00760BD2">
      <w:pPr>
        <w:spacing w:before="280" w:after="28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There is one neuron in the input layer for each predictor variable. In the case of categorical variables, </w:t>
      </w:r>
      <w:r>
        <w:rPr>
          <w:rFonts w:ascii="Times New Roman" w:eastAsia="Times New Roman" w:hAnsi="Times New Roman" w:cs="Times New Roman"/>
          <w:i/>
          <w:sz w:val="28"/>
          <w:szCs w:val="28"/>
        </w:rPr>
        <w:t>N</w:t>
      </w:r>
      <w:r>
        <w:rPr>
          <w:rFonts w:ascii="Times New Roman" w:eastAsia="Times New Roman" w:hAnsi="Times New Roman" w:cs="Times New Roman"/>
          <w:sz w:val="28"/>
          <w:szCs w:val="28"/>
        </w:rPr>
        <w:t xml:space="preserve">-1 neurons are used to represent the </w:t>
      </w:r>
      <w:r>
        <w:rPr>
          <w:rFonts w:ascii="Times New Roman" w:eastAsia="Times New Roman" w:hAnsi="Times New Roman" w:cs="Times New Roman"/>
          <w:i/>
          <w:sz w:val="28"/>
          <w:szCs w:val="28"/>
        </w:rPr>
        <w:t>N</w:t>
      </w:r>
      <w:r>
        <w:rPr>
          <w:rFonts w:ascii="Times New Roman" w:eastAsia="Times New Roman" w:hAnsi="Times New Roman" w:cs="Times New Roman"/>
          <w:sz w:val="28"/>
          <w:szCs w:val="28"/>
        </w:rPr>
        <w:t xml:space="preserve"> categories of the variable. </w:t>
      </w:r>
    </w:p>
    <w:p w14:paraId="29E441C7" w14:textId="77777777" w:rsidR="00B70D49" w:rsidRDefault="00760BD2">
      <w:pPr>
        <w:spacing w:before="280" w:after="28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Input Layer</w:t>
      </w:r>
      <w:r>
        <w:rPr>
          <w:rFonts w:ascii="Times New Roman" w:eastAsia="Times New Roman" w:hAnsi="Times New Roman" w:cs="Times New Roman"/>
          <w:sz w:val="28"/>
          <w:szCs w:val="28"/>
        </w:rPr>
        <w:t xml:space="preserve"> — A vector of predictor variable values (</w:t>
      </w:r>
      <w:r>
        <w:rPr>
          <w:rFonts w:ascii="Times New Roman" w:eastAsia="Times New Roman" w:hAnsi="Times New Roman" w:cs="Times New Roman"/>
          <w:i/>
          <w:sz w:val="28"/>
          <w:szCs w:val="28"/>
        </w:rPr>
        <w:t>x</w:t>
      </w:r>
      <w:r>
        <w:rPr>
          <w:rFonts w:ascii="Times New Roman" w:eastAsia="Times New Roman" w:hAnsi="Times New Roman" w:cs="Times New Roman"/>
          <w:i/>
          <w:sz w:val="28"/>
          <w:szCs w:val="28"/>
          <w:vertAlign w:val="subscript"/>
        </w:rPr>
        <w:t>1</w:t>
      </w:r>
      <w:r>
        <w:rPr>
          <w:rFonts w:ascii="Times New Roman" w:eastAsia="Times New Roman" w:hAnsi="Times New Roman" w:cs="Times New Roman"/>
          <w:i/>
          <w:sz w:val="28"/>
          <w:szCs w:val="28"/>
        </w:rPr>
        <w:t>...</w:t>
      </w:r>
      <w:proofErr w:type="spellStart"/>
      <w:r>
        <w:rPr>
          <w:rFonts w:ascii="Times New Roman" w:eastAsia="Times New Roman" w:hAnsi="Times New Roman" w:cs="Times New Roman"/>
          <w:i/>
          <w:sz w:val="28"/>
          <w:szCs w:val="28"/>
        </w:rPr>
        <w:t>x</w:t>
      </w:r>
      <w:r>
        <w:rPr>
          <w:rFonts w:ascii="Times New Roman" w:eastAsia="Times New Roman" w:hAnsi="Times New Roman" w:cs="Times New Roman"/>
          <w:i/>
          <w:sz w:val="28"/>
          <w:szCs w:val="28"/>
          <w:vertAlign w:val="subscript"/>
        </w:rPr>
        <w:t>p</w:t>
      </w:r>
      <w:proofErr w:type="spellEnd"/>
      <w:r>
        <w:rPr>
          <w:rFonts w:ascii="Times New Roman" w:eastAsia="Times New Roman" w:hAnsi="Times New Roman" w:cs="Times New Roman"/>
          <w:sz w:val="28"/>
          <w:szCs w:val="28"/>
        </w:rPr>
        <w:t>) is presented to the input layer. The input layer (or processing before the input layer) standardizes these values so that the range of each variable is -1 to 1. The input layer distributes the values to each of the neurons in the hidden layer. In additio</w:t>
      </w:r>
      <w:r>
        <w:rPr>
          <w:rFonts w:ascii="Times New Roman" w:eastAsia="Times New Roman" w:hAnsi="Times New Roman" w:cs="Times New Roman"/>
          <w:sz w:val="28"/>
          <w:szCs w:val="28"/>
        </w:rPr>
        <w:t xml:space="preserve">n to the predictor variables, there is a constant input of 1.0, called the </w:t>
      </w:r>
      <w:r>
        <w:rPr>
          <w:rFonts w:ascii="Times New Roman" w:eastAsia="Times New Roman" w:hAnsi="Times New Roman" w:cs="Times New Roman"/>
          <w:i/>
          <w:sz w:val="28"/>
          <w:szCs w:val="28"/>
        </w:rPr>
        <w:t>bias</w:t>
      </w:r>
      <w:r>
        <w:rPr>
          <w:rFonts w:ascii="Times New Roman" w:eastAsia="Times New Roman" w:hAnsi="Times New Roman" w:cs="Times New Roman"/>
          <w:sz w:val="28"/>
          <w:szCs w:val="28"/>
        </w:rPr>
        <w:t xml:space="preserve"> that is fed to each of the hidden layers; the bias is multiplied by a weight and added to the sum going into the neuron. </w:t>
      </w:r>
    </w:p>
    <w:p w14:paraId="34BC3B45" w14:textId="77777777" w:rsidR="00B70D49" w:rsidRDefault="00760BD2">
      <w:pPr>
        <w:spacing w:before="280" w:after="28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Hidden Layer</w:t>
      </w:r>
      <w:r>
        <w:rPr>
          <w:rFonts w:ascii="Times New Roman" w:eastAsia="Times New Roman" w:hAnsi="Times New Roman" w:cs="Times New Roman"/>
          <w:sz w:val="28"/>
          <w:szCs w:val="28"/>
        </w:rPr>
        <w:t xml:space="preserve"> — Arriving at a neuron in the hidden laye</w:t>
      </w:r>
      <w:r>
        <w:rPr>
          <w:rFonts w:ascii="Times New Roman" w:eastAsia="Times New Roman" w:hAnsi="Times New Roman" w:cs="Times New Roman"/>
          <w:sz w:val="28"/>
          <w:szCs w:val="28"/>
        </w:rPr>
        <w:t>r, the value from each input neuron is multiplied by a weight (</w:t>
      </w:r>
      <w:proofErr w:type="spellStart"/>
      <w:r>
        <w:rPr>
          <w:rFonts w:ascii="Times New Roman" w:eastAsia="Times New Roman" w:hAnsi="Times New Roman" w:cs="Times New Roman"/>
          <w:i/>
          <w:sz w:val="28"/>
          <w:szCs w:val="28"/>
        </w:rPr>
        <w:t>w</w:t>
      </w:r>
      <w:r>
        <w:rPr>
          <w:rFonts w:ascii="Times New Roman" w:eastAsia="Times New Roman" w:hAnsi="Times New Roman" w:cs="Times New Roman"/>
          <w:i/>
          <w:sz w:val="28"/>
          <w:szCs w:val="28"/>
          <w:vertAlign w:val="subscript"/>
        </w:rPr>
        <w:t>ji</w:t>
      </w:r>
      <w:proofErr w:type="spellEnd"/>
      <w:r>
        <w:rPr>
          <w:rFonts w:ascii="Times New Roman" w:eastAsia="Times New Roman" w:hAnsi="Times New Roman" w:cs="Times New Roman"/>
          <w:sz w:val="28"/>
          <w:szCs w:val="28"/>
        </w:rPr>
        <w:t xml:space="preserve">), and the resulting weighted values are added together producing a combined value </w:t>
      </w:r>
      <w:proofErr w:type="spellStart"/>
      <w:r>
        <w:rPr>
          <w:rFonts w:ascii="Times New Roman" w:eastAsia="Times New Roman" w:hAnsi="Times New Roman" w:cs="Times New Roman"/>
          <w:i/>
          <w:sz w:val="28"/>
          <w:szCs w:val="28"/>
        </w:rPr>
        <w:t>u</w:t>
      </w:r>
      <w:r>
        <w:rPr>
          <w:rFonts w:ascii="Times New Roman" w:eastAsia="Times New Roman" w:hAnsi="Times New Roman" w:cs="Times New Roman"/>
          <w:i/>
          <w:sz w:val="28"/>
          <w:szCs w:val="28"/>
          <w:vertAlign w:val="subscript"/>
        </w:rPr>
        <w:t>j</w:t>
      </w:r>
      <w:proofErr w:type="spellEnd"/>
      <w:r>
        <w:rPr>
          <w:rFonts w:ascii="Times New Roman" w:eastAsia="Times New Roman" w:hAnsi="Times New Roman" w:cs="Times New Roman"/>
          <w:sz w:val="28"/>
          <w:szCs w:val="28"/>
        </w:rPr>
        <w:t>. The weighted sum (</w:t>
      </w:r>
      <w:proofErr w:type="spellStart"/>
      <w:r>
        <w:rPr>
          <w:rFonts w:ascii="Times New Roman" w:eastAsia="Times New Roman" w:hAnsi="Times New Roman" w:cs="Times New Roman"/>
          <w:i/>
          <w:sz w:val="28"/>
          <w:szCs w:val="28"/>
        </w:rPr>
        <w:t>u</w:t>
      </w:r>
      <w:r>
        <w:rPr>
          <w:rFonts w:ascii="Times New Roman" w:eastAsia="Times New Roman" w:hAnsi="Times New Roman" w:cs="Times New Roman"/>
          <w:i/>
          <w:sz w:val="28"/>
          <w:szCs w:val="28"/>
          <w:vertAlign w:val="subscript"/>
        </w:rPr>
        <w:t>j</w:t>
      </w:r>
      <w:proofErr w:type="spellEnd"/>
      <w:r>
        <w:rPr>
          <w:rFonts w:ascii="Times New Roman" w:eastAsia="Times New Roman" w:hAnsi="Times New Roman" w:cs="Times New Roman"/>
          <w:sz w:val="28"/>
          <w:szCs w:val="28"/>
        </w:rPr>
        <w:t xml:space="preserve">) is fed into a transfer function, σ, which outputs a value </w:t>
      </w:r>
      <w:proofErr w:type="spellStart"/>
      <w:r>
        <w:rPr>
          <w:rFonts w:ascii="Times New Roman" w:eastAsia="Times New Roman" w:hAnsi="Times New Roman" w:cs="Times New Roman"/>
          <w:i/>
          <w:sz w:val="28"/>
          <w:szCs w:val="28"/>
        </w:rPr>
        <w:t>h</w:t>
      </w:r>
      <w:r>
        <w:rPr>
          <w:rFonts w:ascii="Times New Roman" w:eastAsia="Times New Roman" w:hAnsi="Times New Roman" w:cs="Times New Roman"/>
          <w:i/>
          <w:sz w:val="28"/>
          <w:szCs w:val="28"/>
          <w:vertAlign w:val="subscript"/>
        </w:rPr>
        <w:t>j</w:t>
      </w:r>
      <w:proofErr w:type="spellEnd"/>
      <w:r>
        <w:rPr>
          <w:rFonts w:ascii="Times New Roman" w:eastAsia="Times New Roman" w:hAnsi="Times New Roman" w:cs="Times New Roman"/>
          <w:sz w:val="28"/>
          <w:szCs w:val="28"/>
        </w:rPr>
        <w:t>. The outputs from th</w:t>
      </w:r>
      <w:r>
        <w:rPr>
          <w:rFonts w:ascii="Times New Roman" w:eastAsia="Times New Roman" w:hAnsi="Times New Roman" w:cs="Times New Roman"/>
          <w:sz w:val="28"/>
          <w:szCs w:val="28"/>
        </w:rPr>
        <w:t xml:space="preserve">e hidden layer are distributed to the output layer. </w:t>
      </w:r>
    </w:p>
    <w:p w14:paraId="343AA6F3" w14:textId="77777777" w:rsidR="00B70D49" w:rsidRDefault="00760BD2">
      <w:pPr>
        <w:spacing w:before="280" w:after="28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Output Layer</w:t>
      </w:r>
      <w:r>
        <w:rPr>
          <w:rFonts w:ascii="Times New Roman" w:eastAsia="Times New Roman" w:hAnsi="Times New Roman" w:cs="Times New Roman"/>
          <w:sz w:val="28"/>
          <w:szCs w:val="28"/>
        </w:rPr>
        <w:t xml:space="preserve"> — Arriving at a neuron in the output layer, the value from each hidden layer neuron is multiplied by a weight (</w:t>
      </w:r>
      <w:proofErr w:type="spellStart"/>
      <w:r>
        <w:rPr>
          <w:rFonts w:ascii="Times New Roman" w:eastAsia="Times New Roman" w:hAnsi="Times New Roman" w:cs="Times New Roman"/>
          <w:i/>
          <w:sz w:val="28"/>
          <w:szCs w:val="28"/>
        </w:rPr>
        <w:t>w</w:t>
      </w:r>
      <w:r>
        <w:rPr>
          <w:rFonts w:ascii="Times New Roman" w:eastAsia="Times New Roman" w:hAnsi="Times New Roman" w:cs="Times New Roman"/>
          <w:i/>
          <w:sz w:val="28"/>
          <w:szCs w:val="28"/>
          <w:vertAlign w:val="subscript"/>
        </w:rPr>
        <w:t>kj</w:t>
      </w:r>
      <w:proofErr w:type="spellEnd"/>
      <w:r>
        <w:rPr>
          <w:rFonts w:ascii="Times New Roman" w:eastAsia="Times New Roman" w:hAnsi="Times New Roman" w:cs="Times New Roman"/>
          <w:sz w:val="28"/>
          <w:szCs w:val="28"/>
        </w:rPr>
        <w:t>), and the resulting weighted values are added together producing a combined</w:t>
      </w:r>
      <w:r>
        <w:rPr>
          <w:rFonts w:ascii="Times New Roman" w:eastAsia="Times New Roman" w:hAnsi="Times New Roman" w:cs="Times New Roman"/>
          <w:sz w:val="28"/>
          <w:szCs w:val="28"/>
        </w:rPr>
        <w:t xml:space="preserve"> value </w:t>
      </w:r>
      <w:proofErr w:type="spellStart"/>
      <w:r>
        <w:rPr>
          <w:rFonts w:ascii="Times New Roman" w:eastAsia="Times New Roman" w:hAnsi="Times New Roman" w:cs="Times New Roman"/>
          <w:i/>
          <w:sz w:val="28"/>
          <w:szCs w:val="28"/>
        </w:rPr>
        <w:t>v</w:t>
      </w:r>
      <w:r>
        <w:rPr>
          <w:rFonts w:ascii="Times New Roman" w:eastAsia="Times New Roman" w:hAnsi="Times New Roman" w:cs="Times New Roman"/>
          <w:i/>
          <w:sz w:val="28"/>
          <w:szCs w:val="28"/>
          <w:vertAlign w:val="subscript"/>
        </w:rPr>
        <w:t>j</w:t>
      </w:r>
      <w:proofErr w:type="spellEnd"/>
      <w:r>
        <w:rPr>
          <w:rFonts w:ascii="Times New Roman" w:eastAsia="Times New Roman" w:hAnsi="Times New Roman" w:cs="Times New Roman"/>
          <w:sz w:val="28"/>
          <w:szCs w:val="28"/>
        </w:rPr>
        <w:t>. The weighted sum (</w:t>
      </w:r>
      <w:proofErr w:type="spellStart"/>
      <w:r>
        <w:rPr>
          <w:rFonts w:ascii="Times New Roman" w:eastAsia="Times New Roman" w:hAnsi="Times New Roman" w:cs="Times New Roman"/>
          <w:i/>
          <w:sz w:val="28"/>
          <w:szCs w:val="28"/>
        </w:rPr>
        <w:t>v</w:t>
      </w:r>
      <w:r>
        <w:rPr>
          <w:rFonts w:ascii="Times New Roman" w:eastAsia="Times New Roman" w:hAnsi="Times New Roman" w:cs="Times New Roman"/>
          <w:i/>
          <w:sz w:val="28"/>
          <w:szCs w:val="28"/>
          <w:vertAlign w:val="subscript"/>
        </w:rPr>
        <w:t>j</w:t>
      </w:r>
      <w:proofErr w:type="spellEnd"/>
      <w:r>
        <w:rPr>
          <w:rFonts w:ascii="Times New Roman" w:eastAsia="Times New Roman" w:hAnsi="Times New Roman" w:cs="Times New Roman"/>
          <w:sz w:val="28"/>
          <w:szCs w:val="28"/>
        </w:rPr>
        <w:t xml:space="preserve">) is fed into a transfer function, σ, which outputs a value </w:t>
      </w:r>
      <w:proofErr w:type="spellStart"/>
      <w:r>
        <w:rPr>
          <w:rFonts w:ascii="Times New Roman" w:eastAsia="Times New Roman" w:hAnsi="Times New Roman" w:cs="Times New Roman"/>
          <w:i/>
          <w:sz w:val="28"/>
          <w:szCs w:val="28"/>
        </w:rPr>
        <w:t>y</w:t>
      </w:r>
      <w:r>
        <w:rPr>
          <w:rFonts w:ascii="Times New Roman" w:eastAsia="Times New Roman" w:hAnsi="Times New Roman" w:cs="Times New Roman"/>
          <w:i/>
          <w:sz w:val="28"/>
          <w:szCs w:val="28"/>
          <w:vertAlign w:val="subscript"/>
        </w:rPr>
        <w:t>k</w:t>
      </w:r>
      <w:proofErr w:type="spellEnd"/>
      <w:r>
        <w:rPr>
          <w:rFonts w:ascii="Times New Roman" w:eastAsia="Times New Roman" w:hAnsi="Times New Roman" w:cs="Times New Roman"/>
          <w:sz w:val="28"/>
          <w:szCs w:val="28"/>
        </w:rPr>
        <w:t xml:space="preserve">. The </w:t>
      </w:r>
      <w:r>
        <w:rPr>
          <w:rFonts w:ascii="Times New Roman" w:eastAsia="Times New Roman" w:hAnsi="Times New Roman" w:cs="Times New Roman"/>
          <w:i/>
          <w:sz w:val="28"/>
          <w:szCs w:val="28"/>
        </w:rPr>
        <w:t>y</w:t>
      </w:r>
      <w:r>
        <w:rPr>
          <w:rFonts w:ascii="Times New Roman" w:eastAsia="Times New Roman" w:hAnsi="Times New Roman" w:cs="Times New Roman"/>
          <w:sz w:val="28"/>
          <w:szCs w:val="28"/>
        </w:rPr>
        <w:t xml:space="preserve"> values are the outputs of the network. </w:t>
      </w:r>
    </w:p>
    <w:p w14:paraId="49238CCC" w14:textId="77777777" w:rsidR="00B70D49" w:rsidRDefault="00760BD2">
      <w:pPr>
        <w:spacing w:before="280" w:after="28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If a regression analysis is being performed with a continuous target variable, then there is a single neuron in the</w:t>
      </w:r>
      <w:r>
        <w:rPr>
          <w:rFonts w:ascii="Times New Roman" w:eastAsia="Times New Roman" w:hAnsi="Times New Roman" w:cs="Times New Roman"/>
          <w:sz w:val="28"/>
          <w:szCs w:val="28"/>
        </w:rPr>
        <w:t xml:space="preserve"> output layer, and it generates a single y value. For classification problems with categorical target variables, there are </w:t>
      </w:r>
      <w:r>
        <w:rPr>
          <w:rFonts w:ascii="Times New Roman" w:eastAsia="Times New Roman" w:hAnsi="Times New Roman" w:cs="Times New Roman"/>
          <w:i/>
          <w:sz w:val="28"/>
          <w:szCs w:val="28"/>
        </w:rPr>
        <w:t>N</w:t>
      </w:r>
      <w:r>
        <w:rPr>
          <w:rFonts w:ascii="Times New Roman" w:eastAsia="Times New Roman" w:hAnsi="Times New Roman" w:cs="Times New Roman"/>
          <w:sz w:val="28"/>
          <w:szCs w:val="28"/>
        </w:rPr>
        <w:t xml:space="preserve"> neurons in the output layer producing </w:t>
      </w:r>
      <w:r>
        <w:rPr>
          <w:rFonts w:ascii="Times New Roman" w:eastAsia="Times New Roman" w:hAnsi="Times New Roman" w:cs="Times New Roman"/>
          <w:i/>
          <w:sz w:val="28"/>
          <w:szCs w:val="28"/>
        </w:rPr>
        <w:t>N</w:t>
      </w:r>
      <w:r>
        <w:rPr>
          <w:rFonts w:ascii="Times New Roman" w:eastAsia="Times New Roman" w:hAnsi="Times New Roman" w:cs="Times New Roman"/>
          <w:sz w:val="28"/>
          <w:szCs w:val="28"/>
        </w:rPr>
        <w:t xml:space="preserve"> values, one for each of the </w:t>
      </w:r>
      <w:r>
        <w:rPr>
          <w:rFonts w:ascii="Times New Roman" w:eastAsia="Times New Roman" w:hAnsi="Times New Roman" w:cs="Times New Roman"/>
          <w:i/>
          <w:sz w:val="28"/>
          <w:szCs w:val="28"/>
        </w:rPr>
        <w:t>N</w:t>
      </w:r>
      <w:r>
        <w:rPr>
          <w:rFonts w:ascii="Times New Roman" w:eastAsia="Times New Roman" w:hAnsi="Times New Roman" w:cs="Times New Roman"/>
          <w:sz w:val="28"/>
          <w:szCs w:val="28"/>
        </w:rPr>
        <w:t xml:space="preserve"> categories of the target variable. </w:t>
      </w:r>
    </w:p>
    <w:p w14:paraId="73DD43C0" w14:textId="77777777" w:rsidR="00B70D49" w:rsidRDefault="00B70D49">
      <w:pPr>
        <w:spacing w:before="280" w:after="280" w:line="360" w:lineRule="auto"/>
        <w:jc w:val="both"/>
        <w:rPr>
          <w:rFonts w:ascii="Times New Roman" w:eastAsia="Times New Roman" w:hAnsi="Times New Roman" w:cs="Times New Roman"/>
          <w:b/>
          <w:sz w:val="28"/>
          <w:szCs w:val="28"/>
        </w:rPr>
      </w:pPr>
    </w:p>
    <w:p w14:paraId="0A7D0E32" w14:textId="77777777" w:rsidR="00B70D49" w:rsidRDefault="00760BD2">
      <w:pPr>
        <w:spacing w:before="280" w:after="28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Neural Networks (NN):</w:t>
      </w:r>
    </w:p>
    <w:p w14:paraId="7A9647F0" w14:textId="77777777" w:rsidR="00B70D49" w:rsidRDefault="00760BD2">
      <w:pPr>
        <w:spacing w:before="280" w:after="28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Neural Network (NN) and General Regression Neural Networks (GRNN) have similar architectures, but there is a fundamental difference: networks perform classification where the target variable is categorical, whereas general regression neural networks perfor</w:t>
      </w:r>
      <w:r>
        <w:rPr>
          <w:rFonts w:ascii="Times New Roman" w:eastAsia="Times New Roman" w:hAnsi="Times New Roman" w:cs="Times New Roman"/>
          <w:sz w:val="28"/>
          <w:szCs w:val="28"/>
        </w:rPr>
        <w:t>m regression where the target variable is continuous. If you select a NN/GRNN network, DTREG will automatically select the correct type of network based on the type of target variable.</w:t>
      </w:r>
    </w:p>
    <w:p w14:paraId="7252AFBB" w14:textId="77777777" w:rsidR="00B70D49" w:rsidRDefault="00B70D49">
      <w:pPr>
        <w:spacing w:before="280" w:after="280" w:line="360" w:lineRule="auto"/>
        <w:jc w:val="both"/>
        <w:rPr>
          <w:rFonts w:ascii="Times New Roman" w:eastAsia="Times New Roman" w:hAnsi="Times New Roman" w:cs="Times New Roman"/>
          <w:sz w:val="28"/>
          <w:szCs w:val="28"/>
        </w:rPr>
      </w:pPr>
    </w:p>
    <w:p w14:paraId="692C885A" w14:textId="77777777" w:rsidR="00B70D49" w:rsidRDefault="00B70D49">
      <w:pPr>
        <w:spacing w:before="280" w:after="280" w:line="360" w:lineRule="auto"/>
        <w:jc w:val="both"/>
        <w:rPr>
          <w:rFonts w:ascii="Times New Roman" w:eastAsia="Times New Roman" w:hAnsi="Times New Roman" w:cs="Times New Roman"/>
          <w:b/>
          <w:sz w:val="28"/>
          <w:szCs w:val="28"/>
        </w:rPr>
      </w:pPr>
    </w:p>
    <w:p w14:paraId="6C77C26E" w14:textId="77777777" w:rsidR="00B70D49" w:rsidRDefault="00760BD2">
      <w:pPr>
        <w:spacing w:before="280" w:after="28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Architecture of a NN:</w:t>
      </w:r>
    </w:p>
    <w:p w14:paraId="496AD8B7" w14:textId="77777777" w:rsidR="00B70D49" w:rsidRDefault="00B70D49">
      <w:pPr>
        <w:spacing w:before="280" w:after="280" w:line="360" w:lineRule="auto"/>
        <w:jc w:val="both"/>
        <w:rPr>
          <w:rFonts w:ascii="Times New Roman" w:eastAsia="Times New Roman" w:hAnsi="Times New Roman" w:cs="Times New Roman"/>
          <w:sz w:val="28"/>
          <w:szCs w:val="28"/>
        </w:rPr>
      </w:pPr>
    </w:p>
    <w:p w14:paraId="2308CDE8" w14:textId="77777777" w:rsidR="00B70D49" w:rsidRDefault="00760BD2">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75C97402" wp14:editId="4C7477D2">
            <wp:extent cx="3842385" cy="2486660"/>
            <wp:effectExtent l="0" t="0" r="0" b="0"/>
            <wp:docPr id="2167" name="image22.jpg" descr="http://www.dtreg.com/PNNarchitecture2.jpg"/>
            <wp:cNvGraphicFramePr/>
            <a:graphic xmlns:a="http://schemas.openxmlformats.org/drawingml/2006/main">
              <a:graphicData uri="http://schemas.openxmlformats.org/drawingml/2006/picture">
                <pic:pic xmlns:pic="http://schemas.openxmlformats.org/drawingml/2006/picture">
                  <pic:nvPicPr>
                    <pic:cNvPr id="2167" name="image22.jpg" descr="http://www.dtreg.com/PNNarchitecture2.jpg"/>
                    <pic:cNvPicPr preferRelativeResize="0"/>
                  </pic:nvPicPr>
                  <pic:blipFill>
                    <a:blip r:embed="rId25"/>
                    <a:srcRect/>
                    <a:stretch>
                      <a:fillRect/>
                    </a:stretch>
                  </pic:blipFill>
                  <pic:spPr>
                    <a:xfrm>
                      <a:off x="0" y="0"/>
                      <a:ext cx="3842385" cy="2486660"/>
                    </a:xfrm>
                    <a:prstGeom prst="rect">
                      <a:avLst/>
                    </a:prstGeom>
                  </pic:spPr>
                </pic:pic>
              </a:graphicData>
            </a:graphic>
          </wp:inline>
        </w:drawing>
      </w:r>
    </w:p>
    <w:p w14:paraId="23D00690" w14:textId="77777777" w:rsidR="00B70D49" w:rsidRDefault="00760BD2">
      <w:pPr>
        <w:spacing w:before="280" w:after="28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All NN networks have four layers: </w:t>
      </w:r>
    </w:p>
    <w:p w14:paraId="7E988E83" w14:textId="77777777" w:rsidR="00B70D49" w:rsidRDefault="00760BD2">
      <w:pPr>
        <w:numPr>
          <w:ilvl w:val="0"/>
          <w:numId w:val="11"/>
        </w:numPr>
        <w:spacing w:before="280" w:after="28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Input lay</w:t>
      </w:r>
      <w:r>
        <w:rPr>
          <w:rFonts w:ascii="Times New Roman" w:eastAsia="Times New Roman" w:hAnsi="Times New Roman" w:cs="Times New Roman"/>
          <w:b/>
          <w:sz w:val="28"/>
          <w:szCs w:val="28"/>
        </w:rPr>
        <w:t>er</w:t>
      </w:r>
      <w:r>
        <w:rPr>
          <w:rFonts w:ascii="Times New Roman" w:eastAsia="Times New Roman" w:hAnsi="Times New Roman" w:cs="Times New Roman"/>
          <w:sz w:val="28"/>
          <w:szCs w:val="28"/>
        </w:rPr>
        <w:t xml:space="preserve"> — There is one neuron in the input layer for each predictor variable. In the case of categorical variables, </w:t>
      </w:r>
      <w:r>
        <w:rPr>
          <w:rFonts w:ascii="Times New Roman" w:eastAsia="Times New Roman" w:hAnsi="Times New Roman" w:cs="Times New Roman"/>
          <w:i/>
          <w:sz w:val="28"/>
          <w:szCs w:val="28"/>
        </w:rPr>
        <w:t>N</w:t>
      </w:r>
      <w:r>
        <w:rPr>
          <w:rFonts w:ascii="Times New Roman" w:eastAsia="Times New Roman" w:hAnsi="Times New Roman" w:cs="Times New Roman"/>
          <w:sz w:val="28"/>
          <w:szCs w:val="28"/>
        </w:rPr>
        <w:t xml:space="preserve">-1 neurons are used where </w:t>
      </w:r>
      <w:r>
        <w:rPr>
          <w:rFonts w:ascii="Times New Roman" w:eastAsia="Times New Roman" w:hAnsi="Times New Roman" w:cs="Times New Roman"/>
          <w:i/>
          <w:sz w:val="28"/>
          <w:szCs w:val="28"/>
        </w:rPr>
        <w:t>N</w:t>
      </w:r>
      <w:r>
        <w:rPr>
          <w:rFonts w:ascii="Times New Roman" w:eastAsia="Times New Roman" w:hAnsi="Times New Roman" w:cs="Times New Roman"/>
          <w:sz w:val="28"/>
          <w:szCs w:val="28"/>
        </w:rPr>
        <w:t xml:space="preserve"> is the number of categories. The input neurons (or processing before the input layer) standardizes the range of the </w:t>
      </w:r>
      <w:r>
        <w:rPr>
          <w:rFonts w:ascii="Times New Roman" w:eastAsia="Times New Roman" w:hAnsi="Times New Roman" w:cs="Times New Roman"/>
          <w:sz w:val="28"/>
          <w:szCs w:val="28"/>
        </w:rPr>
        <w:t xml:space="preserve">values by subtracting the median and dividing by the interquartile range. The input neurons then feed the values to each of the neurons in the hidden layer. </w:t>
      </w:r>
    </w:p>
    <w:p w14:paraId="3DA02D61" w14:textId="77777777" w:rsidR="00B70D49" w:rsidRDefault="00B70D49">
      <w:pPr>
        <w:spacing w:before="280" w:after="280" w:line="360" w:lineRule="auto"/>
        <w:ind w:left="360"/>
        <w:jc w:val="both"/>
        <w:rPr>
          <w:rFonts w:ascii="Times New Roman" w:eastAsia="Times New Roman" w:hAnsi="Times New Roman" w:cs="Times New Roman"/>
          <w:sz w:val="28"/>
          <w:szCs w:val="28"/>
        </w:rPr>
      </w:pPr>
    </w:p>
    <w:p w14:paraId="44F9AA65" w14:textId="77777777" w:rsidR="00B70D49" w:rsidRDefault="00760BD2">
      <w:pPr>
        <w:numPr>
          <w:ilvl w:val="0"/>
          <w:numId w:val="11"/>
        </w:numPr>
        <w:spacing w:before="280" w:after="28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Hidden layer</w:t>
      </w:r>
      <w:r>
        <w:rPr>
          <w:rFonts w:ascii="Times New Roman" w:eastAsia="Times New Roman" w:hAnsi="Times New Roman" w:cs="Times New Roman"/>
          <w:sz w:val="28"/>
          <w:szCs w:val="28"/>
        </w:rPr>
        <w:t xml:space="preserve"> — This layer has one neuron for each case in the training data set. The neuron store</w:t>
      </w:r>
      <w:r>
        <w:rPr>
          <w:rFonts w:ascii="Times New Roman" w:eastAsia="Times New Roman" w:hAnsi="Times New Roman" w:cs="Times New Roman"/>
          <w:sz w:val="28"/>
          <w:szCs w:val="28"/>
        </w:rPr>
        <w:t xml:space="preserve">s the values of the predictor variables for the case along with the target value. When presented with the </w:t>
      </w:r>
      <w:r>
        <w:rPr>
          <w:rFonts w:ascii="Times New Roman" w:eastAsia="Times New Roman" w:hAnsi="Times New Roman" w:cs="Times New Roman"/>
          <w:i/>
          <w:sz w:val="28"/>
          <w:szCs w:val="28"/>
        </w:rPr>
        <w:t>x</w:t>
      </w:r>
      <w:r>
        <w:rPr>
          <w:rFonts w:ascii="Times New Roman" w:eastAsia="Times New Roman" w:hAnsi="Times New Roman" w:cs="Times New Roman"/>
          <w:sz w:val="28"/>
          <w:szCs w:val="28"/>
        </w:rPr>
        <w:t xml:space="preserve"> vector of input values from the input layer, a hidden neuron computes the Euclidean distance of the test case from the neuron’s </w:t>
      </w:r>
      <w:proofErr w:type="spellStart"/>
      <w:r>
        <w:rPr>
          <w:rFonts w:ascii="Times New Roman" w:eastAsia="Times New Roman" w:hAnsi="Times New Roman" w:cs="Times New Roman"/>
          <w:sz w:val="28"/>
          <w:szCs w:val="28"/>
        </w:rPr>
        <w:t>center</w:t>
      </w:r>
      <w:proofErr w:type="spellEnd"/>
      <w:r>
        <w:rPr>
          <w:rFonts w:ascii="Times New Roman" w:eastAsia="Times New Roman" w:hAnsi="Times New Roman" w:cs="Times New Roman"/>
          <w:sz w:val="28"/>
          <w:szCs w:val="28"/>
        </w:rPr>
        <w:t xml:space="preserve"> point and the</w:t>
      </w:r>
      <w:r>
        <w:rPr>
          <w:rFonts w:ascii="Times New Roman" w:eastAsia="Times New Roman" w:hAnsi="Times New Roman" w:cs="Times New Roman"/>
          <w:sz w:val="28"/>
          <w:szCs w:val="28"/>
        </w:rPr>
        <w:t xml:space="preserve">n applies the RBF kernel function using the sigma value(s). The resulting value is passed to the neurons in the pattern layer. </w:t>
      </w:r>
    </w:p>
    <w:p w14:paraId="390ABB76" w14:textId="77777777" w:rsidR="00B70D49" w:rsidRDefault="00B70D49">
      <w:pPr>
        <w:spacing w:after="200" w:line="360" w:lineRule="auto"/>
        <w:ind w:left="720"/>
        <w:jc w:val="both"/>
        <w:rPr>
          <w:rFonts w:ascii="Times New Roman" w:eastAsia="Times New Roman" w:hAnsi="Times New Roman" w:cs="Times New Roman"/>
          <w:color w:val="000000"/>
          <w:sz w:val="28"/>
          <w:szCs w:val="28"/>
        </w:rPr>
      </w:pPr>
    </w:p>
    <w:p w14:paraId="6BC65E61" w14:textId="77777777" w:rsidR="00B70D49" w:rsidRDefault="00B70D49">
      <w:pPr>
        <w:spacing w:before="280" w:after="280" w:line="360" w:lineRule="auto"/>
        <w:jc w:val="both"/>
        <w:rPr>
          <w:rFonts w:ascii="Times New Roman" w:eastAsia="Times New Roman" w:hAnsi="Times New Roman" w:cs="Times New Roman"/>
          <w:sz w:val="28"/>
          <w:szCs w:val="28"/>
        </w:rPr>
      </w:pPr>
    </w:p>
    <w:p w14:paraId="341F9824" w14:textId="77777777" w:rsidR="00B70D49" w:rsidRDefault="00760BD2">
      <w:pPr>
        <w:numPr>
          <w:ilvl w:val="0"/>
          <w:numId w:val="11"/>
        </w:numPr>
        <w:spacing w:before="280" w:after="28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Pattern layer / Summation layer</w:t>
      </w:r>
      <w:r>
        <w:rPr>
          <w:rFonts w:ascii="Times New Roman" w:eastAsia="Times New Roman" w:hAnsi="Times New Roman" w:cs="Times New Roman"/>
          <w:sz w:val="28"/>
          <w:szCs w:val="28"/>
        </w:rPr>
        <w:t xml:space="preserve"> — The next layer in the network is different for NN networks and for GRNN networks. For NN net</w:t>
      </w:r>
      <w:r>
        <w:rPr>
          <w:rFonts w:ascii="Times New Roman" w:eastAsia="Times New Roman" w:hAnsi="Times New Roman" w:cs="Times New Roman"/>
          <w:sz w:val="28"/>
          <w:szCs w:val="28"/>
        </w:rPr>
        <w:t>works there is one pattern neuron for each category of the target variable. The actual target category of each training case is stored with each hidden neuron; the weighted value coming out of a hidden neuron is fed only to the pattern neuron that correspo</w:t>
      </w:r>
      <w:r>
        <w:rPr>
          <w:rFonts w:ascii="Times New Roman" w:eastAsia="Times New Roman" w:hAnsi="Times New Roman" w:cs="Times New Roman"/>
          <w:sz w:val="28"/>
          <w:szCs w:val="28"/>
        </w:rPr>
        <w:t xml:space="preserve">nds to the hidden neuron’s category. The pattern neurons add the values for the class they represent (hence, it is a weighted vote for that category). </w:t>
      </w:r>
    </w:p>
    <w:p w14:paraId="3B1C5BF2" w14:textId="77777777" w:rsidR="00B70D49" w:rsidRDefault="00B70D49">
      <w:pPr>
        <w:spacing w:before="280" w:after="280" w:line="360" w:lineRule="auto"/>
        <w:ind w:left="720"/>
        <w:jc w:val="both"/>
        <w:rPr>
          <w:rFonts w:ascii="Times New Roman" w:eastAsia="Times New Roman" w:hAnsi="Times New Roman" w:cs="Times New Roman"/>
          <w:sz w:val="28"/>
          <w:szCs w:val="28"/>
        </w:rPr>
      </w:pPr>
    </w:p>
    <w:p w14:paraId="4A00159A" w14:textId="77777777" w:rsidR="00B70D49" w:rsidRDefault="00760BD2">
      <w:pPr>
        <w:spacing w:before="280" w:after="28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For GRNN networks, there are only two neurons in the pattern layer. One neuron is the denominator summation unit the other is the numerator summation unit. The denominator summation unit adds up the weight values coming from each of the hidden neurons. The</w:t>
      </w:r>
      <w:r>
        <w:rPr>
          <w:rFonts w:ascii="Times New Roman" w:eastAsia="Times New Roman" w:hAnsi="Times New Roman" w:cs="Times New Roman"/>
          <w:sz w:val="28"/>
          <w:szCs w:val="28"/>
        </w:rPr>
        <w:t xml:space="preserve"> numerator summation unit adds up the weight values multiplied by the actual target value for each hidden neuron. </w:t>
      </w:r>
    </w:p>
    <w:p w14:paraId="004981C0" w14:textId="77777777" w:rsidR="00B70D49" w:rsidRDefault="00760BD2">
      <w:pPr>
        <w:numPr>
          <w:ilvl w:val="0"/>
          <w:numId w:val="11"/>
        </w:numPr>
        <w:spacing w:before="280" w:after="28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Decision layer</w:t>
      </w:r>
      <w:r>
        <w:rPr>
          <w:rFonts w:ascii="Times New Roman" w:eastAsia="Times New Roman" w:hAnsi="Times New Roman" w:cs="Times New Roman"/>
          <w:sz w:val="28"/>
          <w:szCs w:val="28"/>
        </w:rPr>
        <w:t xml:space="preserve"> — The decision layer is different for NN and GRNN networks. For NN networks, the decision layer compares the weighted votes fo</w:t>
      </w:r>
      <w:r>
        <w:rPr>
          <w:rFonts w:ascii="Times New Roman" w:eastAsia="Times New Roman" w:hAnsi="Times New Roman" w:cs="Times New Roman"/>
          <w:sz w:val="28"/>
          <w:szCs w:val="28"/>
        </w:rPr>
        <w:t xml:space="preserve">r each target category accumulated in the pattern layer and uses the largest vote to predict the target category. </w:t>
      </w:r>
    </w:p>
    <w:p w14:paraId="1F035D32" w14:textId="77777777" w:rsidR="00B70D49" w:rsidRDefault="00760BD2">
      <w:pPr>
        <w:spacing w:before="280" w:after="28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For GRNN networks, the decision layer divides the value accumulated in the numerator summation unit by the value in the denominator summation</w:t>
      </w:r>
      <w:r>
        <w:rPr>
          <w:rFonts w:ascii="Times New Roman" w:eastAsia="Times New Roman" w:hAnsi="Times New Roman" w:cs="Times New Roman"/>
          <w:sz w:val="28"/>
          <w:szCs w:val="28"/>
        </w:rPr>
        <w:t xml:space="preserve"> unit and uses the result as the predicted target value. </w:t>
      </w:r>
    </w:p>
    <w:p w14:paraId="5F1B14B7" w14:textId="77777777" w:rsidR="00B70D49" w:rsidRDefault="00B70D49">
      <w:pPr>
        <w:spacing w:before="280" w:after="280" w:line="360" w:lineRule="auto"/>
        <w:ind w:left="720"/>
        <w:jc w:val="both"/>
        <w:rPr>
          <w:rFonts w:ascii="Times New Roman" w:eastAsia="Times New Roman" w:hAnsi="Times New Roman" w:cs="Times New Roman"/>
          <w:sz w:val="28"/>
          <w:szCs w:val="28"/>
        </w:rPr>
      </w:pPr>
    </w:p>
    <w:p w14:paraId="2CF698A2" w14:textId="77777777" w:rsidR="00B70D49" w:rsidRDefault="00760BD2">
      <w:pPr>
        <w:spacing w:before="280" w:after="28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following diagram is actual diagram or propose network used in our project </w:t>
      </w:r>
    </w:p>
    <w:p w14:paraId="0B4A44C3" w14:textId="77777777" w:rsidR="00B70D49" w:rsidRDefault="00B70D49">
      <w:pPr>
        <w:spacing w:before="280" w:after="280" w:line="360" w:lineRule="auto"/>
        <w:ind w:left="720"/>
        <w:jc w:val="both"/>
        <w:rPr>
          <w:rFonts w:ascii="Times New Roman" w:eastAsia="Times New Roman" w:hAnsi="Times New Roman" w:cs="Times New Roman"/>
          <w:sz w:val="28"/>
          <w:szCs w:val="28"/>
        </w:rPr>
      </w:pPr>
    </w:p>
    <w:p w14:paraId="3B3CB260" w14:textId="77777777" w:rsidR="00B70D49" w:rsidRDefault="00760BD2">
      <w:pPr>
        <w:spacing w:before="280" w:after="28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noProof/>
          <w:sz w:val="28"/>
          <w:szCs w:val="28"/>
        </w:rPr>
        <w:drawing>
          <wp:inline distT="0" distB="0" distL="0" distR="0" wp14:anchorId="2B25A050" wp14:editId="5D83DB8D">
            <wp:extent cx="4605655" cy="1746250"/>
            <wp:effectExtent l="0" t="0" r="0" b="0"/>
            <wp:docPr id="2165" name="image15.png"/>
            <wp:cNvGraphicFramePr/>
            <a:graphic xmlns:a="http://schemas.openxmlformats.org/drawingml/2006/main">
              <a:graphicData uri="http://schemas.openxmlformats.org/drawingml/2006/picture">
                <pic:pic xmlns:pic="http://schemas.openxmlformats.org/drawingml/2006/picture">
                  <pic:nvPicPr>
                    <pic:cNvPr id="2165" name="image15.png"/>
                    <pic:cNvPicPr preferRelativeResize="0"/>
                  </pic:nvPicPr>
                  <pic:blipFill>
                    <a:blip r:embed="rId26"/>
                    <a:srcRect/>
                    <a:stretch>
                      <a:fillRect/>
                    </a:stretch>
                  </pic:blipFill>
                  <pic:spPr>
                    <a:xfrm>
                      <a:off x="0" y="0"/>
                      <a:ext cx="4605865" cy="1746391"/>
                    </a:xfrm>
                    <a:prstGeom prst="rect">
                      <a:avLst/>
                    </a:prstGeom>
                  </pic:spPr>
                </pic:pic>
              </a:graphicData>
            </a:graphic>
          </wp:inline>
        </w:drawing>
      </w:r>
    </w:p>
    <w:p w14:paraId="2293D5EF" w14:textId="77777777" w:rsidR="00B70D49" w:rsidRDefault="00760BD2">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1) Input Layer:</w:t>
      </w:r>
      <w:r>
        <w:rPr>
          <w:rFonts w:ascii="Times New Roman" w:eastAsia="Times New Roman" w:hAnsi="Times New Roman" w:cs="Times New Roman"/>
          <w:b/>
          <w:i/>
          <w:sz w:val="28"/>
          <w:szCs w:val="28"/>
        </w:rPr>
        <w:t xml:space="preserve"> </w:t>
      </w:r>
    </w:p>
    <w:p w14:paraId="1C82E920" w14:textId="77777777" w:rsidR="00B70D49" w:rsidRDefault="00760BD2">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The input vector, denoted as </w:t>
      </w:r>
      <w:r>
        <w:rPr>
          <w:rFonts w:ascii="Times New Roman" w:eastAsia="Times New Roman" w:hAnsi="Times New Roman" w:cs="Times New Roman"/>
          <w:b/>
          <w:sz w:val="28"/>
          <w:szCs w:val="28"/>
        </w:rPr>
        <w:t>p</w:t>
      </w: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is  presented</w:t>
      </w:r>
      <w:proofErr w:type="gramEnd"/>
      <w:r>
        <w:rPr>
          <w:rFonts w:ascii="Times New Roman" w:eastAsia="Times New Roman" w:hAnsi="Times New Roman" w:cs="Times New Roman"/>
          <w:sz w:val="28"/>
          <w:szCs w:val="28"/>
        </w:rPr>
        <w:t xml:space="preserve"> as the black vertical </w:t>
      </w:r>
      <w:proofErr w:type="spellStart"/>
      <w:r>
        <w:rPr>
          <w:rFonts w:ascii="Times New Roman" w:eastAsia="Times New Roman" w:hAnsi="Times New Roman" w:cs="Times New Roman"/>
          <w:sz w:val="28"/>
          <w:szCs w:val="28"/>
        </w:rPr>
        <w:t>bar.Its</w:t>
      </w:r>
      <w:proofErr w:type="spellEnd"/>
      <w:r>
        <w:rPr>
          <w:rFonts w:ascii="Times New Roman" w:eastAsia="Times New Roman" w:hAnsi="Times New Roman" w:cs="Times New Roman"/>
          <w:sz w:val="28"/>
          <w:szCs w:val="28"/>
        </w:rPr>
        <w:t xml:space="preserve"> dime</w:t>
      </w:r>
      <w:r>
        <w:rPr>
          <w:rFonts w:ascii="Times New Roman" w:eastAsia="Times New Roman" w:hAnsi="Times New Roman" w:cs="Times New Roman"/>
          <w:sz w:val="28"/>
          <w:szCs w:val="28"/>
        </w:rPr>
        <w:t xml:space="preserve">nsion  is </w:t>
      </w:r>
      <w:r>
        <w:rPr>
          <w:rFonts w:ascii="Times New Roman" w:eastAsia="Times New Roman" w:hAnsi="Times New Roman" w:cs="Times New Roman"/>
          <w:i/>
          <w:sz w:val="28"/>
          <w:szCs w:val="28"/>
        </w:rPr>
        <w:t>R × 1</w:t>
      </w:r>
      <w:r>
        <w:rPr>
          <w:rFonts w:ascii="Times New Roman" w:eastAsia="Times New Roman" w:hAnsi="Times New Roman" w:cs="Times New Roman"/>
          <w:sz w:val="28"/>
          <w:szCs w:val="28"/>
        </w:rPr>
        <w:t xml:space="preserve">. In this paper, </w:t>
      </w:r>
      <w:r>
        <w:rPr>
          <w:rFonts w:ascii="Times New Roman" w:eastAsia="Times New Roman" w:hAnsi="Times New Roman" w:cs="Times New Roman"/>
          <w:i/>
          <w:sz w:val="28"/>
          <w:szCs w:val="28"/>
        </w:rPr>
        <w:t>R = 3</w:t>
      </w:r>
      <w:r>
        <w:rPr>
          <w:rFonts w:ascii="Times New Roman" w:eastAsia="Times New Roman" w:hAnsi="Times New Roman" w:cs="Times New Roman"/>
          <w:sz w:val="28"/>
          <w:szCs w:val="28"/>
        </w:rPr>
        <w:t xml:space="preserve">.  </w:t>
      </w:r>
    </w:p>
    <w:p w14:paraId="6536260C" w14:textId="77777777" w:rsidR="00B70D49" w:rsidRDefault="00760BD2">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2) Radial Basis Layer:</w:t>
      </w:r>
    </w:p>
    <w:p w14:paraId="695E87C1" w14:textId="77777777" w:rsidR="00B70D49" w:rsidRDefault="00760BD2">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i/>
          <w:sz w:val="28"/>
          <w:szCs w:val="28"/>
        </w:rPr>
        <w:t xml:space="preserve">      </w:t>
      </w:r>
      <w:r>
        <w:rPr>
          <w:rFonts w:ascii="Times New Roman" w:eastAsia="Times New Roman" w:hAnsi="Times New Roman" w:cs="Times New Roman"/>
          <w:sz w:val="28"/>
          <w:szCs w:val="28"/>
        </w:rPr>
        <w:t xml:space="preserve">In Radial Basis Layer, the vector distances between input vector p and the weight vector made of each row of weight matrix </w:t>
      </w:r>
      <w:r>
        <w:rPr>
          <w:rFonts w:ascii="Times New Roman" w:eastAsia="Times New Roman" w:hAnsi="Times New Roman" w:cs="Times New Roman"/>
          <w:b/>
          <w:sz w:val="28"/>
          <w:szCs w:val="28"/>
        </w:rPr>
        <w:t xml:space="preserve">W </w:t>
      </w:r>
      <w:r>
        <w:rPr>
          <w:rFonts w:ascii="Times New Roman" w:eastAsia="Times New Roman" w:hAnsi="Times New Roman" w:cs="Times New Roman"/>
          <w:sz w:val="28"/>
          <w:szCs w:val="28"/>
        </w:rPr>
        <w:t xml:space="preserve">are calculated. Here, the vector distance is defined as the dot product between two vectors [8]. Assume the dimension of </w:t>
      </w:r>
      <w:r>
        <w:rPr>
          <w:rFonts w:ascii="Times New Roman" w:eastAsia="Times New Roman" w:hAnsi="Times New Roman" w:cs="Times New Roman"/>
          <w:b/>
          <w:sz w:val="28"/>
          <w:szCs w:val="28"/>
        </w:rPr>
        <w:t xml:space="preserve">W </w:t>
      </w:r>
      <w:r>
        <w:rPr>
          <w:rFonts w:ascii="Times New Roman" w:eastAsia="Times New Roman" w:hAnsi="Times New Roman" w:cs="Times New Roman"/>
          <w:sz w:val="28"/>
          <w:szCs w:val="28"/>
        </w:rPr>
        <w:t xml:space="preserve">is </w:t>
      </w:r>
      <w:r>
        <w:rPr>
          <w:rFonts w:ascii="Times New Roman" w:eastAsia="Times New Roman" w:hAnsi="Times New Roman" w:cs="Times New Roman"/>
          <w:i/>
          <w:sz w:val="28"/>
          <w:szCs w:val="28"/>
        </w:rPr>
        <w:t>Q×R</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The dot product between </w:t>
      </w:r>
      <w:r>
        <w:rPr>
          <w:rFonts w:ascii="Times New Roman" w:eastAsia="Times New Roman" w:hAnsi="Times New Roman" w:cs="Times New Roman"/>
          <w:b/>
          <w:sz w:val="28"/>
          <w:szCs w:val="28"/>
        </w:rPr>
        <w:t xml:space="preserve">p </w:t>
      </w:r>
      <w:r>
        <w:rPr>
          <w:rFonts w:ascii="Times New Roman" w:eastAsia="Times New Roman" w:hAnsi="Times New Roman" w:cs="Times New Roman"/>
          <w:sz w:val="28"/>
          <w:szCs w:val="28"/>
        </w:rPr>
        <w:t xml:space="preserve">and the </w:t>
      </w:r>
      <w:proofErr w:type="spellStart"/>
      <w:r>
        <w:rPr>
          <w:rFonts w:ascii="Times New Roman" w:eastAsia="Times New Roman" w:hAnsi="Times New Roman" w:cs="Times New Roman"/>
          <w:i/>
          <w:sz w:val="28"/>
          <w:szCs w:val="28"/>
        </w:rPr>
        <w:t>i</w:t>
      </w:r>
      <w:r>
        <w:rPr>
          <w:rFonts w:ascii="Times New Roman" w:eastAsia="Times New Roman" w:hAnsi="Times New Roman" w:cs="Times New Roman"/>
          <w:sz w:val="28"/>
          <w:szCs w:val="28"/>
        </w:rPr>
        <w:t>-th</w:t>
      </w:r>
      <w:proofErr w:type="spellEnd"/>
      <w:r>
        <w:rPr>
          <w:rFonts w:ascii="Times New Roman" w:eastAsia="Times New Roman" w:hAnsi="Times New Roman" w:cs="Times New Roman"/>
          <w:sz w:val="28"/>
          <w:szCs w:val="28"/>
        </w:rPr>
        <w:t xml:space="preserve"> row of </w:t>
      </w:r>
      <w:r>
        <w:rPr>
          <w:rFonts w:ascii="Times New Roman" w:eastAsia="Times New Roman" w:hAnsi="Times New Roman" w:cs="Times New Roman"/>
          <w:b/>
          <w:sz w:val="28"/>
          <w:szCs w:val="28"/>
        </w:rPr>
        <w:t xml:space="preserve">W </w:t>
      </w:r>
      <w:r>
        <w:rPr>
          <w:rFonts w:ascii="Times New Roman" w:eastAsia="Times New Roman" w:hAnsi="Times New Roman" w:cs="Times New Roman"/>
          <w:sz w:val="28"/>
          <w:szCs w:val="28"/>
        </w:rPr>
        <w:t xml:space="preserve">produces the </w:t>
      </w:r>
      <w:proofErr w:type="spellStart"/>
      <w:r>
        <w:rPr>
          <w:rFonts w:ascii="Times New Roman" w:eastAsia="Times New Roman" w:hAnsi="Times New Roman" w:cs="Times New Roman"/>
          <w:i/>
          <w:sz w:val="28"/>
          <w:szCs w:val="28"/>
        </w:rPr>
        <w:t>i</w:t>
      </w:r>
      <w:r>
        <w:rPr>
          <w:rFonts w:ascii="Times New Roman" w:eastAsia="Times New Roman" w:hAnsi="Times New Roman" w:cs="Times New Roman"/>
          <w:sz w:val="28"/>
          <w:szCs w:val="28"/>
        </w:rPr>
        <w:t>-th</w:t>
      </w:r>
      <w:proofErr w:type="spellEnd"/>
      <w:r>
        <w:rPr>
          <w:rFonts w:ascii="Times New Roman" w:eastAsia="Times New Roman" w:hAnsi="Times New Roman" w:cs="Times New Roman"/>
          <w:sz w:val="28"/>
          <w:szCs w:val="28"/>
        </w:rPr>
        <w:t xml:space="preserve"> element of the distance vector ||</w:t>
      </w:r>
      <w:r>
        <w:rPr>
          <w:rFonts w:ascii="Times New Roman" w:eastAsia="Times New Roman" w:hAnsi="Times New Roman" w:cs="Times New Roman"/>
          <w:b/>
          <w:sz w:val="28"/>
          <w:szCs w:val="28"/>
        </w:rPr>
        <w:t>W-p</w:t>
      </w:r>
      <w:r>
        <w:rPr>
          <w:rFonts w:ascii="Times New Roman" w:eastAsia="Times New Roman" w:hAnsi="Times New Roman" w:cs="Times New Roman"/>
          <w:sz w:val="28"/>
          <w:szCs w:val="28"/>
        </w:rPr>
        <w:t xml:space="preserve">||, whose dimension </w:t>
      </w:r>
      <w:r>
        <w:rPr>
          <w:rFonts w:ascii="Times New Roman" w:eastAsia="Times New Roman" w:hAnsi="Times New Roman" w:cs="Times New Roman"/>
          <w:sz w:val="28"/>
          <w:szCs w:val="28"/>
        </w:rPr>
        <w:lastRenderedPageBreak/>
        <w:t xml:space="preserve">is </w:t>
      </w:r>
      <w:r>
        <w:rPr>
          <w:rFonts w:ascii="Times New Roman" w:eastAsia="Times New Roman" w:hAnsi="Times New Roman" w:cs="Times New Roman"/>
          <w:i/>
          <w:sz w:val="28"/>
          <w:szCs w:val="28"/>
        </w:rPr>
        <w:t>Q×1</w:t>
      </w:r>
      <w:r>
        <w:rPr>
          <w:rFonts w:ascii="Times New Roman" w:eastAsia="Times New Roman" w:hAnsi="Times New Roman" w:cs="Times New Roman"/>
          <w:sz w:val="28"/>
          <w:szCs w:val="28"/>
        </w:rPr>
        <w:t>. The minus symbol, “</w:t>
      </w:r>
      <w:r>
        <w:rPr>
          <w:rFonts w:ascii="Times New Roman" w:eastAsia="Times New Roman" w:hAnsi="Times New Roman" w:cs="Times New Roman"/>
          <w:b/>
          <w:sz w:val="28"/>
          <w:szCs w:val="28"/>
        </w:rPr>
        <w:t>-</w:t>
      </w:r>
      <w:proofErr w:type="gramStart"/>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 xml:space="preserve"> indicates that it is the distance between vectors.  Then, the bias vector </w:t>
      </w:r>
      <w:r>
        <w:rPr>
          <w:rFonts w:ascii="Times New Roman" w:eastAsia="Times New Roman" w:hAnsi="Times New Roman" w:cs="Times New Roman"/>
          <w:b/>
          <w:sz w:val="28"/>
          <w:szCs w:val="28"/>
        </w:rPr>
        <w:t xml:space="preserve">b </w:t>
      </w:r>
      <w:r>
        <w:rPr>
          <w:rFonts w:ascii="Times New Roman" w:eastAsia="Times New Roman" w:hAnsi="Times New Roman" w:cs="Times New Roman"/>
          <w:sz w:val="28"/>
          <w:szCs w:val="28"/>
        </w:rPr>
        <w:t>is combined with ||</w:t>
      </w:r>
      <w:r>
        <w:rPr>
          <w:rFonts w:ascii="Times New Roman" w:eastAsia="Times New Roman" w:hAnsi="Times New Roman" w:cs="Times New Roman"/>
          <w:b/>
          <w:sz w:val="28"/>
          <w:szCs w:val="28"/>
        </w:rPr>
        <w:t>W- p</w:t>
      </w:r>
      <w:r>
        <w:rPr>
          <w:rFonts w:ascii="Times New Roman" w:eastAsia="Times New Roman" w:hAnsi="Times New Roman" w:cs="Times New Roman"/>
          <w:sz w:val="28"/>
          <w:szCs w:val="28"/>
        </w:rPr>
        <w:t>|| b</w:t>
      </w:r>
      <w:r>
        <w:rPr>
          <w:rFonts w:ascii="Times New Roman" w:eastAsia="Times New Roman" w:hAnsi="Times New Roman" w:cs="Times New Roman"/>
          <w:sz w:val="28"/>
          <w:szCs w:val="28"/>
        </w:rPr>
        <w:t>y an element-by-element multiplication</w:t>
      </w:r>
      <w:proofErr w:type="gramStart"/>
      <w:r>
        <w:rPr>
          <w:rFonts w:ascii="Times New Roman" w:eastAsia="Times New Roman" w:hAnsi="Times New Roman" w:cs="Times New Roman"/>
          <w:sz w:val="28"/>
          <w:szCs w:val="28"/>
        </w:rPr>
        <w:t>, .The</w:t>
      </w:r>
      <w:proofErr w:type="gramEnd"/>
      <w:r>
        <w:rPr>
          <w:rFonts w:ascii="Times New Roman" w:eastAsia="Times New Roman" w:hAnsi="Times New Roman" w:cs="Times New Roman"/>
          <w:sz w:val="28"/>
          <w:szCs w:val="28"/>
        </w:rPr>
        <w:t xml:space="preserve"> result is denoted as </w:t>
      </w:r>
      <w:r>
        <w:rPr>
          <w:rFonts w:ascii="Times New Roman" w:eastAsia="Times New Roman" w:hAnsi="Times New Roman" w:cs="Times New Roman"/>
          <w:b/>
          <w:sz w:val="28"/>
          <w:szCs w:val="28"/>
        </w:rPr>
        <w:t xml:space="preserve">n </w:t>
      </w:r>
      <w:r>
        <w:rPr>
          <w:rFonts w:ascii="Times New Roman" w:eastAsia="Times New Roman" w:hAnsi="Times New Roman" w:cs="Times New Roman"/>
          <w:sz w:val="28"/>
          <w:szCs w:val="28"/>
        </w:rPr>
        <w:t>= ||</w:t>
      </w:r>
      <w:r>
        <w:rPr>
          <w:rFonts w:ascii="Times New Roman" w:eastAsia="Times New Roman" w:hAnsi="Times New Roman" w:cs="Times New Roman"/>
          <w:b/>
          <w:sz w:val="28"/>
          <w:szCs w:val="28"/>
        </w:rPr>
        <w:t>W- p</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w:t>
      </w:r>
      <w:r>
        <w:rPr>
          <w:rFonts w:ascii="Times New Roman" w:eastAsia="Times New Roman" w:hAnsi="Times New Roman" w:cs="Times New Roman"/>
          <w:sz w:val="28"/>
          <w:szCs w:val="28"/>
        </w:rPr>
        <w:t>.</w:t>
      </w:r>
      <w:r>
        <w:rPr>
          <w:rFonts w:ascii="Times New Roman" w:eastAsia="Times New Roman" w:hAnsi="Times New Roman" w:cs="Times New Roman"/>
          <w:b/>
          <w:sz w:val="28"/>
          <w:szCs w:val="28"/>
        </w:rPr>
        <w:t>p</w:t>
      </w:r>
      <w:r>
        <w:rPr>
          <w:rFonts w:ascii="Times New Roman" w:eastAsia="Times New Roman" w:hAnsi="Times New Roman" w:cs="Times New Roman"/>
          <w:sz w:val="28"/>
          <w:szCs w:val="28"/>
        </w:rPr>
        <w:t xml:space="preserve">. The transfer function in NN has built into a distance criterion with respect to a </w:t>
      </w:r>
      <w:proofErr w:type="spellStart"/>
      <w:r>
        <w:rPr>
          <w:rFonts w:ascii="Times New Roman" w:eastAsia="Times New Roman" w:hAnsi="Times New Roman" w:cs="Times New Roman"/>
          <w:sz w:val="28"/>
          <w:szCs w:val="28"/>
        </w:rPr>
        <w:t>center</w:t>
      </w:r>
      <w:proofErr w:type="spellEnd"/>
      <w:r>
        <w:rPr>
          <w:rFonts w:ascii="Times New Roman" w:eastAsia="Times New Roman" w:hAnsi="Times New Roman" w:cs="Times New Roman"/>
          <w:sz w:val="28"/>
          <w:szCs w:val="28"/>
        </w:rPr>
        <w:t xml:space="preserve">. In this paper, it is defined </w:t>
      </w:r>
      <w:proofErr w:type="gramStart"/>
      <w:r>
        <w:rPr>
          <w:rFonts w:ascii="Times New Roman" w:eastAsia="Times New Roman" w:hAnsi="Times New Roman" w:cs="Times New Roman"/>
          <w:sz w:val="28"/>
          <w:szCs w:val="28"/>
        </w:rPr>
        <w:t xml:space="preserve">as  </w:t>
      </w:r>
      <w:proofErr w:type="spellStart"/>
      <w:r>
        <w:rPr>
          <w:rFonts w:ascii="Times New Roman" w:eastAsia="Times New Roman" w:hAnsi="Times New Roman" w:cs="Times New Roman"/>
          <w:i/>
          <w:sz w:val="28"/>
          <w:szCs w:val="28"/>
        </w:rPr>
        <w:t>radbas</w:t>
      </w:r>
      <w:proofErr w:type="spellEnd"/>
      <w:proofErr w:type="gramEnd"/>
      <w:r>
        <w:rPr>
          <w:rFonts w:ascii="Times New Roman" w:eastAsia="Times New Roman" w:hAnsi="Times New Roman" w:cs="Times New Roman"/>
          <w:i/>
          <w:sz w:val="28"/>
          <w:szCs w:val="28"/>
        </w:rPr>
        <w:t xml:space="preserve">(n) </w:t>
      </w:r>
      <w:r>
        <w:rPr>
          <w:rFonts w:ascii="Times New Roman" w:eastAsia="Times New Roman" w:hAnsi="Times New Roman" w:cs="Times New Roman"/>
          <w:sz w:val="28"/>
          <w:szCs w:val="28"/>
        </w:rPr>
        <w:t xml:space="preserve">=  2 </w:t>
      </w:r>
      <w:r>
        <w:rPr>
          <w:rFonts w:ascii="Times New Roman" w:eastAsia="Times New Roman" w:hAnsi="Times New Roman" w:cs="Times New Roman"/>
          <w:i/>
          <w:sz w:val="28"/>
          <w:szCs w:val="28"/>
        </w:rPr>
        <w:t>n e</w:t>
      </w:r>
      <w:r>
        <w:rPr>
          <w:rFonts w:ascii="Times New Roman" w:eastAsia="Times New Roman" w:hAnsi="Times New Roman" w:cs="Times New Roman"/>
          <w:sz w:val="28"/>
          <w:szCs w:val="28"/>
        </w:rPr>
        <w:t xml:space="preserve">- (1)  Each element of </w:t>
      </w:r>
      <w:r>
        <w:rPr>
          <w:rFonts w:ascii="Times New Roman" w:eastAsia="Times New Roman" w:hAnsi="Times New Roman" w:cs="Times New Roman"/>
          <w:b/>
          <w:sz w:val="28"/>
          <w:szCs w:val="28"/>
        </w:rPr>
        <w:t xml:space="preserve">n </w:t>
      </w:r>
      <w:r>
        <w:rPr>
          <w:rFonts w:ascii="Times New Roman" w:eastAsia="Times New Roman" w:hAnsi="Times New Roman" w:cs="Times New Roman"/>
          <w:sz w:val="28"/>
          <w:szCs w:val="28"/>
        </w:rPr>
        <w:t>is sub</w:t>
      </w:r>
      <w:r>
        <w:rPr>
          <w:rFonts w:ascii="Times New Roman" w:eastAsia="Times New Roman" w:hAnsi="Times New Roman" w:cs="Times New Roman"/>
          <w:sz w:val="28"/>
          <w:szCs w:val="28"/>
        </w:rPr>
        <w:t xml:space="preserve">stituted into Eq. 1 and  produces corresponding element of </w:t>
      </w:r>
      <w:r>
        <w:rPr>
          <w:rFonts w:ascii="Times New Roman" w:eastAsia="Times New Roman" w:hAnsi="Times New Roman" w:cs="Times New Roman"/>
          <w:b/>
          <w:sz w:val="28"/>
          <w:szCs w:val="28"/>
        </w:rPr>
        <w:t>a</w:t>
      </w:r>
      <w:r>
        <w:rPr>
          <w:rFonts w:ascii="Times New Roman" w:eastAsia="Times New Roman" w:hAnsi="Times New Roman" w:cs="Times New Roman"/>
          <w:sz w:val="28"/>
          <w:szCs w:val="28"/>
        </w:rPr>
        <w:t xml:space="preserve">, the output vector of  Radial Basis Layer. The </w:t>
      </w:r>
      <w:proofErr w:type="spellStart"/>
      <w:r>
        <w:rPr>
          <w:rFonts w:ascii="Times New Roman" w:eastAsia="Times New Roman" w:hAnsi="Times New Roman" w:cs="Times New Roman"/>
          <w:i/>
          <w:sz w:val="28"/>
          <w:szCs w:val="28"/>
        </w:rPr>
        <w:t>i</w:t>
      </w:r>
      <w:r>
        <w:rPr>
          <w:rFonts w:ascii="Times New Roman" w:eastAsia="Times New Roman" w:hAnsi="Times New Roman" w:cs="Times New Roman"/>
          <w:sz w:val="28"/>
          <w:szCs w:val="28"/>
        </w:rPr>
        <w:t>-th</w:t>
      </w:r>
      <w:proofErr w:type="spellEnd"/>
      <w:r>
        <w:rPr>
          <w:rFonts w:ascii="Times New Roman" w:eastAsia="Times New Roman" w:hAnsi="Times New Roman" w:cs="Times New Roman"/>
          <w:sz w:val="28"/>
          <w:szCs w:val="28"/>
        </w:rPr>
        <w:t xml:space="preserve"> element of </w:t>
      </w:r>
      <w:r>
        <w:rPr>
          <w:rFonts w:ascii="Times New Roman" w:eastAsia="Times New Roman" w:hAnsi="Times New Roman" w:cs="Times New Roman"/>
          <w:b/>
          <w:sz w:val="28"/>
          <w:szCs w:val="28"/>
        </w:rPr>
        <w:t xml:space="preserve">a </w:t>
      </w:r>
      <w:r>
        <w:rPr>
          <w:rFonts w:ascii="Times New Roman" w:eastAsia="Times New Roman" w:hAnsi="Times New Roman" w:cs="Times New Roman"/>
          <w:sz w:val="28"/>
          <w:szCs w:val="28"/>
        </w:rPr>
        <w:t xml:space="preserve">can be represented </w:t>
      </w:r>
      <w:proofErr w:type="gramStart"/>
      <w:r>
        <w:rPr>
          <w:rFonts w:ascii="Times New Roman" w:eastAsia="Times New Roman" w:hAnsi="Times New Roman" w:cs="Times New Roman"/>
          <w:sz w:val="28"/>
          <w:szCs w:val="28"/>
        </w:rPr>
        <w:t>as  ai</w:t>
      </w:r>
      <w:proofErr w:type="gram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i/>
          <w:sz w:val="28"/>
          <w:szCs w:val="28"/>
        </w:rPr>
        <w:t>radbas</w:t>
      </w:r>
      <w:proofErr w:type="spellEnd"/>
      <w:r>
        <w:rPr>
          <w:rFonts w:ascii="Times New Roman" w:eastAsia="Times New Roman" w:hAnsi="Times New Roman" w:cs="Times New Roman"/>
          <w:sz w:val="28"/>
          <w:szCs w:val="28"/>
        </w:rPr>
        <w:t>(||</w:t>
      </w:r>
      <w:r>
        <w:rPr>
          <w:rFonts w:ascii="Times New Roman" w:eastAsia="Times New Roman" w:hAnsi="Times New Roman" w:cs="Times New Roman"/>
          <w:b/>
          <w:sz w:val="28"/>
          <w:szCs w:val="28"/>
        </w:rPr>
        <w:t>W</w:t>
      </w:r>
      <w:r>
        <w:rPr>
          <w:rFonts w:ascii="Times New Roman" w:eastAsia="Times New Roman" w:hAnsi="Times New Roman" w:cs="Times New Roman"/>
          <w:sz w:val="28"/>
          <w:szCs w:val="28"/>
        </w:rPr>
        <w:t xml:space="preserve">i </w:t>
      </w:r>
      <w:r>
        <w:rPr>
          <w:rFonts w:ascii="Times New Roman" w:eastAsia="Times New Roman" w:hAnsi="Times New Roman" w:cs="Times New Roman"/>
          <w:b/>
          <w:sz w:val="28"/>
          <w:szCs w:val="28"/>
        </w:rPr>
        <w:t>- p</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w:t>
      </w:r>
      <w:r>
        <w:rPr>
          <w:rFonts w:ascii="Times New Roman" w:eastAsia="Times New Roman" w:hAnsi="Times New Roman" w:cs="Times New Roman"/>
          <w:sz w:val="28"/>
          <w:szCs w:val="28"/>
        </w:rPr>
        <w:t>.</w:t>
      </w:r>
      <w:r>
        <w:rPr>
          <w:rFonts w:ascii="Times New Roman" w:eastAsia="Times New Roman" w:hAnsi="Times New Roman" w:cs="Times New Roman"/>
          <w:b/>
          <w:sz w:val="28"/>
          <w:szCs w:val="28"/>
        </w:rPr>
        <w:t>b</w:t>
      </w:r>
      <w:r>
        <w:rPr>
          <w:rFonts w:ascii="Times New Roman" w:eastAsia="Times New Roman" w:hAnsi="Times New Roman" w:cs="Times New Roman"/>
          <w:sz w:val="28"/>
          <w:szCs w:val="28"/>
        </w:rPr>
        <w:t xml:space="preserve">i) (2)  where </w:t>
      </w:r>
      <w:r>
        <w:rPr>
          <w:rFonts w:ascii="Times New Roman" w:eastAsia="Times New Roman" w:hAnsi="Times New Roman" w:cs="Times New Roman"/>
          <w:b/>
          <w:sz w:val="28"/>
          <w:szCs w:val="28"/>
        </w:rPr>
        <w:t>W</w:t>
      </w:r>
      <w:r>
        <w:rPr>
          <w:rFonts w:ascii="Times New Roman" w:eastAsia="Times New Roman" w:hAnsi="Times New Roman" w:cs="Times New Roman"/>
          <w:sz w:val="28"/>
          <w:szCs w:val="28"/>
        </w:rPr>
        <w:t xml:space="preserve">i is the vector made of the </w:t>
      </w:r>
      <w:proofErr w:type="spellStart"/>
      <w:r>
        <w:rPr>
          <w:rFonts w:ascii="Times New Roman" w:eastAsia="Times New Roman" w:hAnsi="Times New Roman" w:cs="Times New Roman"/>
          <w:i/>
          <w:sz w:val="28"/>
          <w:szCs w:val="28"/>
        </w:rPr>
        <w:t>i</w:t>
      </w:r>
      <w:r>
        <w:rPr>
          <w:rFonts w:ascii="Times New Roman" w:eastAsia="Times New Roman" w:hAnsi="Times New Roman" w:cs="Times New Roman"/>
          <w:sz w:val="28"/>
          <w:szCs w:val="28"/>
        </w:rPr>
        <w:t>-th</w:t>
      </w:r>
      <w:proofErr w:type="spellEnd"/>
      <w:r>
        <w:rPr>
          <w:rFonts w:ascii="Times New Roman" w:eastAsia="Times New Roman" w:hAnsi="Times New Roman" w:cs="Times New Roman"/>
          <w:sz w:val="28"/>
          <w:szCs w:val="28"/>
        </w:rPr>
        <w:t xml:space="preserve"> row of </w:t>
      </w:r>
      <w:r>
        <w:rPr>
          <w:rFonts w:ascii="Times New Roman" w:eastAsia="Times New Roman" w:hAnsi="Times New Roman" w:cs="Times New Roman"/>
          <w:b/>
          <w:sz w:val="28"/>
          <w:szCs w:val="28"/>
        </w:rPr>
        <w:t xml:space="preserve">W </w:t>
      </w:r>
      <w:r>
        <w:rPr>
          <w:rFonts w:ascii="Times New Roman" w:eastAsia="Times New Roman" w:hAnsi="Times New Roman" w:cs="Times New Roman"/>
          <w:sz w:val="28"/>
          <w:szCs w:val="28"/>
        </w:rPr>
        <w:t xml:space="preserve">and </w:t>
      </w:r>
      <w:r>
        <w:rPr>
          <w:rFonts w:ascii="Times New Roman" w:eastAsia="Times New Roman" w:hAnsi="Times New Roman" w:cs="Times New Roman"/>
          <w:b/>
          <w:sz w:val="28"/>
          <w:szCs w:val="28"/>
        </w:rPr>
        <w:t>b</w:t>
      </w:r>
      <w:r>
        <w:rPr>
          <w:rFonts w:ascii="Times New Roman" w:eastAsia="Times New Roman" w:hAnsi="Times New Roman" w:cs="Times New Roman"/>
          <w:sz w:val="28"/>
          <w:szCs w:val="28"/>
        </w:rPr>
        <w:t xml:space="preserve">i  is the </w:t>
      </w:r>
      <w:proofErr w:type="spellStart"/>
      <w:r>
        <w:rPr>
          <w:rFonts w:ascii="Times New Roman" w:eastAsia="Times New Roman" w:hAnsi="Times New Roman" w:cs="Times New Roman"/>
          <w:i/>
          <w:sz w:val="28"/>
          <w:szCs w:val="28"/>
        </w:rPr>
        <w:t>i</w:t>
      </w:r>
      <w:r>
        <w:rPr>
          <w:rFonts w:ascii="Times New Roman" w:eastAsia="Times New Roman" w:hAnsi="Times New Roman" w:cs="Times New Roman"/>
          <w:sz w:val="28"/>
          <w:szCs w:val="28"/>
        </w:rPr>
        <w:t>-th</w:t>
      </w:r>
      <w:proofErr w:type="spellEnd"/>
      <w:r>
        <w:rPr>
          <w:rFonts w:ascii="Times New Roman" w:eastAsia="Times New Roman" w:hAnsi="Times New Roman" w:cs="Times New Roman"/>
          <w:sz w:val="28"/>
          <w:szCs w:val="28"/>
        </w:rPr>
        <w:t xml:space="preserve"> elem</w:t>
      </w:r>
      <w:r>
        <w:rPr>
          <w:rFonts w:ascii="Times New Roman" w:eastAsia="Times New Roman" w:hAnsi="Times New Roman" w:cs="Times New Roman"/>
          <w:sz w:val="28"/>
          <w:szCs w:val="28"/>
        </w:rPr>
        <w:t xml:space="preserve">ent of bias vector </w:t>
      </w:r>
      <w:r>
        <w:rPr>
          <w:rFonts w:ascii="Times New Roman" w:eastAsia="Times New Roman" w:hAnsi="Times New Roman" w:cs="Times New Roman"/>
          <w:b/>
          <w:sz w:val="28"/>
          <w:szCs w:val="28"/>
        </w:rPr>
        <w:t>b</w:t>
      </w:r>
      <w:r>
        <w:rPr>
          <w:rFonts w:ascii="Times New Roman" w:eastAsia="Times New Roman" w:hAnsi="Times New Roman" w:cs="Times New Roman"/>
          <w:sz w:val="28"/>
          <w:szCs w:val="28"/>
        </w:rPr>
        <w:t xml:space="preserve">. </w:t>
      </w:r>
    </w:p>
    <w:p w14:paraId="6A8AD871" w14:textId="77777777" w:rsidR="00B70D49" w:rsidRDefault="00760BD2">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Some characteristics of Radial Basis Layer: </w:t>
      </w:r>
    </w:p>
    <w:p w14:paraId="6B9E6561" w14:textId="77777777" w:rsidR="00B70D49" w:rsidRDefault="00760BD2">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w:t>
      </w:r>
      <w:proofErr w:type="spellStart"/>
      <w:r>
        <w:rPr>
          <w:rFonts w:ascii="Times New Roman" w:eastAsia="Times New Roman" w:hAnsi="Times New Roman" w:cs="Times New Roman"/>
          <w:i/>
          <w:sz w:val="28"/>
          <w:szCs w:val="28"/>
        </w:rPr>
        <w:t>i</w:t>
      </w:r>
      <w:r>
        <w:rPr>
          <w:rFonts w:ascii="Times New Roman" w:eastAsia="Times New Roman" w:hAnsi="Times New Roman" w:cs="Times New Roman"/>
          <w:sz w:val="28"/>
          <w:szCs w:val="28"/>
        </w:rPr>
        <w:t>-</w:t>
      </w:r>
      <w:proofErr w:type="gramStart"/>
      <w:r>
        <w:rPr>
          <w:rFonts w:ascii="Times New Roman" w:eastAsia="Times New Roman" w:hAnsi="Times New Roman" w:cs="Times New Roman"/>
          <w:sz w:val="28"/>
          <w:szCs w:val="28"/>
        </w:rPr>
        <w:t>th</w:t>
      </w:r>
      <w:proofErr w:type="spellEnd"/>
      <w:r>
        <w:rPr>
          <w:rFonts w:ascii="Times New Roman" w:eastAsia="Times New Roman" w:hAnsi="Times New Roman" w:cs="Times New Roman"/>
          <w:sz w:val="28"/>
          <w:szCs w:val="28"/>
        </w:rPr>
        <w:t xml:space="preserve">  element</w:t>
      </w:r>
      <w:proofErr w:type="gramEnd"/>
      <w:r>
        <w:rPr>
          <w:rFonts w:ascii="Times New Roman" w:eastAsia="Times New Roman" w:hAnsi="Times New Roman" w:cs="Times New Roman"/>
          <w:sz w:val="28"/>
          <w:szCs w:val="28"/>
        </w:rPr>
        <w:t xml:space="preserve"> of a equals to 1 if the input </w:t>
      </w:r>
      <w:r>
        <w:rPr>
          <w:rFonts w:ascii="Times New Roman" w:eastAsia="Times New Roman" w:hAnsi="Times New Roman" w:cs="Times New Roman"/>
          <w:b/>
          <w:sz w:val="28"/>
          <w:szCs w:val="28"/>
        </w:rPr>
        <w:t xml:space="preserve">p </w:t>
      </w:r>
      <w:r>
        <w:rPr>
          <w:rFonts w:ascii="Times New Roman" w:eastAsia="Times New Roman" w:hAnsi="Times New Roman" w:cs="Times New Roman"/>
          <w:sz w:val="28"/>
          <w:szCs w:val="28"/>
        </w:rPr>
        <w:t xml:space="preserve">is identical to the </w:t>
      </w:r>
      <w:proofErr w:type="spellStart"/>
      <w:r>
        <w:rPr>
          <w:rFonts w:ascii="Times New Roman" w:eastAsia="Times New Roman" w:hAnsi="Times New Roman" w:cs="Times New Roman"/>
          <w:i/>
          <w:sz w:val="28"/>
          <w:szCs w:val="28"/>
        </w:rPr>
        <w:t>i</w:t>
      </w:r>
      <w:r>
        <w:rPr>
          <w:rFonts w:ascii="Times New Roman" w:eastAsia="Times New Roman" w:hAnsi="Times New Roman" w:cs="Times New Roman"/>
          <w:sz w:val="28"/>
          <w:szCs w:val="28"/>
        </w:rPr>
        <w:t>th</w:t>
      </w:r>
      <w:proofErr w:type="spellEnd"/>
      <w:r>
        <w:rPr>
          <w:rFonts w:ascii="Times New Roman" w:eastAsia="Times New Roman" w:hAnsi="Times New Roman" w:cs="Times New Roman"/>
          <w:sz w:val="28"/>
          <w:szCs w:val="28"/>
        </w:rPr>
        <w:t xml:space="preserve">  row of input weight matrix </w:t>
      </w:r>
      <w:r>
        <w:rPr>
          <w:rFonts w:ascii="Times New Roman" w:eastAsia="Times New Roman" w:hAnsi="Times New Roman" w:cs="Times New Roman"/>
          <w:b/>
          <w:sz w:val="28"/>
          <w:szCs w:val="28"/>
        </w:rPr>
        <w:t>W</w:t>
      </w:r>
      <w:r>
        <w:rPr>
          <w:rFonts w:ascii="Times New Roman" w:eastAsia="Times New Roman" w:hAnsi="Times New Roman" w:cs="Times New Roman"/>
          <w:sz w:val="28"/>
          <w:szCs w:val="28"/>
        </w:rPr>
        <w:t xml:space="preserve">. A radial basis </w:t>
      </w:r>
      <w:proofErr w:type="gramStart"/>
      <w:r>
        <w:rPr>
          <w:rFonts w:ascii="Times New Roman" w:eastAsia="Times New Roman" w:hAnsi="Times New Roman" w:cs="Times New Roman"/>
          <w:sz w:val="28"/>
          <w:szCs w:val="28"/>
        </w:rPr>
        <w:t>neuron  with</w:t>
      </w:r>
      <w:proofErr w:type="gramEnd"/>
      <w:r>
        <w:rPr>
          <w:rFonts w:ascii="Times New Roman" w:eastAsia="Times New Roman" w:hAnsi="Times New Roman" w:cs="Times New Roman"/>
          <w:sz w:val="28"/>
          <w:szCs w:val="28"/>
        </w:rPr>
        <w:t xml:space="preserve"> a weight vector close to the input vector </w:t>
      </w:r>
      <w:r>
        <w:rPr>
          <w:rFonts w:ascii="Times New Roman" w:eastAsia="Times New Roman" w:hAnsi="Times New Roman" w:cs="Times New Roman"/>
          <w:b/>
          <w:sz w:val="28"/>
          <w:szCs w:val="28"/>
        </w:rPr>
        <w:t xml:space="preserve">p </w:t>
      </w:r>
      <w:r>
        <w:rPr>
          <w:rFonts w:ascii="Times New Roman" w:eastAsia="Times New Roman" w:hAnsi="Times New Roman" w:cs="Times New Roman"/>
          <w:sz w:val="28"/>
          <w:szCs w:val="28"/>
        </w:rPr>
        <w:t xml:space="preserve">produces a  value near 1 and then its output weights in the competitive  layer will pass their values to the competitive function. </w:t>
      </w:r>
      <w:proofErr w:type="gramStart"/>
      <w:r>
        <w:rPr>
          <w:rFonts w:ascii="Times New Roman" w:eastAsia="Times New Roman" w:hAnsi="Times New Roman" w:cs="Times New Roman"/>
          <w:sz w:val="28"/>
          <w:szCs w:val="28"/>
        </w:rPr>
        <w:t>It  is</w:t>
      </w:r>
      <w:proofErr w:type="gramEnd"/>
      <w:r>
        <w:rPr>
          <w:rFonts w:ascii="Times New Roman" w:eastAsia="Times New Roman" w:hAnsi="Times New Roman" w:cs="Times New Roman"/>
          <w:sz w:val="28"/>
          <w:szCs w:val="28"/>
        </w:rPr>
        <w:t xml:space="preserve"> also possible that several elements of </w:t>
      </w:r>
      <w:r>
        <w:rPr>
          <w:rFonts w:ascii="Times New Roman" w:eastAsia="Times New Roman" w:hAnsi="Times New Roman" w:cs="Times New Roman"/>
          <w:b/>
          <w:sz w:val="28"/>
          <w:szCs w:val="28"/>
        </w:rPr>
        <w:t xml:space="preserve">a </w:t>
      </w:r>
      <w:r>
        <w:rPr>
          <w:rFonts w:ascii="Times New Roman" w:eastAsia="Times New Roman" w:hAnsi="Times New Roman" w:cs="Times New Roman"/>
          <w:sz w:val="28"/>
          <w:szCs w:val="28"/>
        </w:rPr>
        <w:t xml:space="preserve">are close to 1  since the input </w:t>
      </w:r>
      <w:r>
        <w:rPr>
          <w:rFonts w:ascii="Times New Roman" w:eastAsia="Times New Roman" w:hAnsi="Times New Roman" w:cs="Times New Roman"/>
          <w:sz w:val="28"/>
          <w:szCs w:val="28"/>
        </w:rPr>
        <w:t>pattern is close to several training patterns. .</w:t>
      </w:r>
    </w:p>
    <w:p w14:paraId="36A41D85" w14:textId="77777777" w:rsidR="00B70D49" w:rsidRDefault="00760BD2">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3) Competitive Layer:</w:t>
      </w:r>
    </w:p>
    <w:p w14:paraId="510D44B7" w14:textId="77777777" w:rsidR="00B70D49" w:rsidRDefault="00760BD2">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There is no bias in Competitive Layer. In Competitive Layer, the vector </w:t>
      </w:r>
      <w:r>
        <w:rPr>
          <w:rFonts w:ascii="Times New Roman" w:eastAsia="Times New Roman" w:hAnsi="Times New Roman" w:cs="Times New Roman"/>
          <w:b/>
          <w:sz w:val="28"/>
          <w:szCs w:val="28"/>
        </w:rPr>
        <w:t xml:space="preserve">a </w:t>
      </w:r>
      <w:r>
        <w:rPr>
          <w:rFonts w:ascii="Times New Roman" w:eastAsia="Times New Roman" w:hAnsi="Times New Roman" w:cs="Times New Roman"/>
          <w:sz w:val="28"/>
          <w:szCs w:val="28"/>
        </w:rPr>
        <w:t xml:space="preserve">is firstly multiplied with layer weight matrix </w:t>
      </w:r>
      <w:r>
        <w:rPr>
          <w:rFonts w:ascii="Times New Roman" w:eastAsia="Times New Roman" w:hAnsi="Times New Roman" w:cs="Times New Roman"/>
          <w:b/>
          <w:sz w:val="28"/>
          <w:szCs w:val="28"/>
        </w:rPr>
        <w:t>M</w:t>
      </w:r>
      <w:r>
        <w:rPr>
          <w:rFonts w:ascii="Times New Roman" w:eastAsia="Times New Roman" w:hAnsi="Times New Roman" w:cs="Times New Roman"/>
          <w:sz w:val="28"/>
          <w:szCs w:val="28"/>
        </w:rPr>
        <w:t xml:space="preserve">, producing an output vector </w:t>
      </w:r>
      <w:r>
        <w:rPr>
          <w:rFonts w:ascii="Times New Roman" w:eastAsia="Times New Roman" w:hAnsi="Times New Roman" w:cs="Times New Roman"/>
          <w:b/>
          <w:sz w:val="28"/>
          <w:szCs w:val="28"/>
        </w:rPr>
        <w:t>d</w:t>
      </w:r>
      <w:r>
        <w:rPr>
          <w:rFonts w:ascii="Times New Roman" w:eastAsia="Times New Roman" w:hAnsi="Times New Roman" w:cs="Times New Roman"/>
          <w:sz w:val="28"/>
          <w:szCs w:val="28"/>
        </w:rPr>
        <w:t>. The competitive functio</w:t>
      </w:r>
      <w:r>
        <w:rPr>
          <w:rFonts w:ascii="Times New Roman" w:eastAsia="Times New Roman" w:hAnsi="Times New Roman" w:cs="Times New Roman"/>
          <w:sz w:val="28"/>
          <w:szCs w:val="28"/>
        </w:rPr>
        <w:t xml:space="preserve">n, denoted as </w:t>
      </w:r>
      <w:r>
        <w:rPr>
          <w:rFonts w:ascii="Times New Roman" w:eastAsia="Times New Roman" w:hAnsi="Times New Roman" w:cs="Times New Roman"/>
          <w:b/>
          <w:sz w:val="28"/>
          <w:szCs w:val="28"/>
        </w:rPr>
        <w:t xml:space="preserve">C </w:t>
      </w:r>
      <w:r>
        <w:rPr>
          <w:rFonts w:ascii="Times New Roman" w:eastAsia="Times New Roman" w:hAnsi="Times New Roman" w:cs="Times New Roman"/>
          <w:sz w:val="28"/>
          <w:szCs w:val="28"/>
        </w:rPr>
        <w:t xml:space="preserve">in Fig. 2, produces a 1 corresponding to the largest element of </w:t>
      </w:r>
      <w:r>
        <w:rPr>
          <w:rFonts w:ascii="Times New Roman" w:eastAsia="Times New Roman" w:hAnsi="Times New Roman" w:cs="Times New Roman"/>
          <w:b/>
          <w:sz w:val="28"/>
          <w:szCs w:val="28"/>
        </w:rPr>
        <w:t>d</w:t>
      </w:r>
      <w:r>
        <w:rPr>
          <w:rFonts w:ascii="Times New Roman" w:eastAsia="Times New Roman" w:hAnsi="Times New Roman" w:cs="Times New Roman"/>
          <w:sz w:val="28"/>
          <w:szCs w:val="28"/>
        </w:rPr>
        <w:t xml:space="preserve">, and 0’s elsewhere. The output vector of competitive function is denoted as </w:t>
      </w:r>
      <w:r>
        <w:rPr>
          <w:rFonts w:ascii="Times New Roman" w:eastAsia="Times New Roman" w:hAnsi="Times New Roman" w:cs="Times New Roman"/>
          <w:b/>
          <w:sz w:val="28"/>
          <w:szCs w:val="28"/>
        </w:rPr>
        <w:t>c</w:t>
      </w:r>
      <w:r>
        <w:rPr>
          <w:rFonts w:ascii="Times New Roman" w:eastAsia="Times New Roman" w:hAnsi="Times New Roman" w:cs="Times New Roman"/>
          <w:sz w:val="28"/>
          <w:szCs w:val="28"/>
        </w:rPr>
        <w:t xml:space="preserve">. The index of 1 in </w:t>
      </w:r>
      <w:r>
        <w:rPr>
          <w:rFonts w:ascii="Times New Roman" w:eastAsia="Times New Roman" w:hAnsi="Times New Roman" w:cs="Times New Roman"/>
          <w:b/>
          <w:sz w:val="28"/>
          <w:szCs w:val="28"/>
        </w:rPr>
        <w:t xml:space="preserve">c </w:t>
      </w:r>
      <w:r>
        <w:rPr>
          <w:rFonts w:ascii="Times New Roman" w:eastAsia="Times New Roman" w:hAnsi="Times New Roman" w:cs="Times New Roman"/>
          <w:sz w:val="28"/>
          <w:szCs w:val="28"/>
        </w:rPr>
        <w:t xml:space="preserve">is the number of </w:t>
      </w:r>
      <w:proofErr w:type="spellStart"/>
      <w:r>
        <w:rPr>
          <w:rFonts w:ascii="Times New Roman" w:eastAsia="Times New Roman" w:hAnsi="Times New Roman" w:cs="Times New Roman"/>
          <w:sz w:val="28"/>
          <w:szCs w:val="28"/>
        </w:rPr>
        <w:t>tumor</w:t>
      </w:r>
      <w:proofErr w:type="spellEnd"/>
      <w:r>
        <w:rPr>
          <w:rFonts w:ascii="Times New Roman" w:eastAsia="Times New Roman" w:hAnsi="Times New Roman" w:cs="Times New Roman"/>
          <w:sz w:val="28"/>
          <w:szCs w:val="28"/>
        </w:rPr>
        <w:t xml:space="preserve"> that the system can classify. The dimension of outpu</w:t>
      </w:r>
      <w:r>
        <w:rPr>
          <w:rFonts w:ascii="Times New Roman" w:eastAsia="Times New Roman" w:hAnsi="Times New Roman" w:cs="Times New Roman"/>
          <w:sz w:val="28"/>
          <w:szCs w:val="28"/>
        </w:rPr>
        <w:t xml:space="preserve">t vector, </w:t>
      </w:r>
      <w:r>
        <w:rPr>
          <w:rFonts w:ascii="Times New Roman" w:eastAsia="Times New Roman" w:hAnsi="Times New Roman" w:cs="Times New Roman"/>
          <w:i/>
          <w:sz w:val="28"/>
          <w:szCs w:val="28"/>
        </w:rPr>
        <w:t>K</w:t>
      </w:r>
      <w:r>
        <w:rPr>
          <w:rFonts w:ascii="Times New Roman" w:eastAsia="Times New Roman" w:hAnsi="Times New Roman" w:cs="Times New Roman"/>
          <w:sz w:val="28"/>
          <w:szCs w:val="28"/>
        </w:rPr>
        <w:t xml:space="preserve">, is 5 in this paper.      </w:t>
      </w:r>
    </w:p>
    <w:p w14:paraId="051212AD" w14:textId="77777777" w:rsidR="00B70D49" w:rsidRDefault="00B70D49">
      <w:pPr>
        <w:spacing w:before="280" w:after="280" w:line="360" w:lineRule="auto"/>
        <w:ind w:left="720"/>
        <w:jc w:val="both"/>
        <w:rPr>
          <w:rFonts w:ascii="Times New Roman" w:eastAsia="Times New Roman" w:hAnsi="Times New Roman" w:cs="Times New Roman"/>
          <w:b/>
          <w:sz w:val="28"/>
          <w:szCs w:val="28"/>
        </w:rPr>
      </w:pPr>
    </w:p>
    <w:p w14:paraId="2163236F" w14:textId="77777777" w:rsidR="00B70D49" w:rsidRDefault="00760BD2">
      <w:pPr>
        <w:spacing w:before="280" w:after="28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How NN network work:</w:t>
      </w:r>
    </w:p>
    <w:p w14:paraId="73530FB8" w14:textId="77777777" w:rsidR="00B70D49" w:rsidRDefault="00B70D49">
      <w:pPr>
        <w:spacing w:before="280" w:after="280" w:line="360" w:lineRule="auto"/>
        <w:ind w:left="720"/>
        <w:jc w:val="both"/>
        <w:rPr>
          <w:rFonts w:ascii="Times New Roman" w:eastAsia="Times New Roman" w:hAnsi="Times New Roman" w:cs="Times New Roman"/>
          <w:sz w:val="28"/>
          <w:szCs w:val="28"/>
        </w:rPr>
      </w:pPr>
    </w:p>
    <w:p w14:paraId="548F011A" w14:textId="77777777" w:rsidR="00B70D49" w:rsidRDefault="00760BD2">
      <w:pPr>
        <w:spacing w:before="280" w:after="28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Although the implementation is very different, neural networks are conceptually </w:t>
      </w:r>
      <w:proofErr w:type="gramStart"/>
      <w:r>
        <w:rPr>
          <w:rFonts w:ascii="Times New Roman" w:eastAsia="Times New Roman" w:hAnsi="Times New Roman" w:cs="Times New Roman"/>
          <w:sz w:val="28"/>
          <w:szCs w:val="28"/>
        </w:rPr>
        <w:t>similar to</w:t>
      </w:r>
      <w:proofErr w:type="gramEnd"/>
      <w:r>
        <w:rPr>
          <w:rFonts w:ascii="Times New Roman" w:eastAsia="Times New Roman" w:hAnsi="Times New Roman" w:cs="Times New Roman"/>
          <w:sz w:val="28"/>
          <w:szCs w:val="28"/>
        </w:rPr>
        <w:t xml:space="preserve"> </w:t>
      </w:r>
      <w:r>
        <w:rPr>
          <w:rFonts w:ascii="Times New Roman" w:eastAsia="Times New Roman" w:hAnsi="Times New Roman" w:cs="Times New Roman"/>
          <w:i/>
          <w:sz w:val="28"/>
          <w:szCs w:val="28"/>
        </w:rPr>
        <w:t xml:space="preserve">K-Nearest </w:t>
      </w:r>
      <w:proofErr w:type="spellStart"/>
      <w:r>
        <w:rPr>
          <w:rFonts w:ascii="Times New Roman" w:eastAsia="Times New Roman" w:hAnsi="Times New Roman" w:cs="Times New Roman"/>
          <w:i/>
          <w:sz w:val="28"/>
          <w:szCs w:val="28"/>
        </w:rPr>
        <w:t>Neighbor</w:t>
      </w:r>
      <w:proofErr w:type="spellEnd"/>
      <w:r>
        <w:rPr>
          <w:rFonts w:ascii="Times New Roman" w:eastAsia="Times New Roman" w:hAnsi="Times New Roman" w:cs="Times New Roman"/>
          <w:sz w:val="28"/>
          <w:szCs w:val="28"/>
        </w:rPr>
        <w:t xml:space="preserve"> (k-NN) models. The basic idea is that a predicted target value of an item is likely </w:t>
      </w:r>
      <w:r>
        <w:rPr>
          <w:rFonts w:ascii="Times New Roman" w:eastAsia="Times New Roman" w:hAnsi="Times New Roman" w:cs="Times New Roman"/>
          <w:sz w:val="28"/>
          <w:szCs w:val="28"/>
        </w:rPr>
        <w:t xml:space="preserve">to be about the same as other items that have close values of the predictor variables. Consider this figure: </w:t>
      </w:r>
    </w:p>
    <w:p w14:paraId="0D2A14A5" w14:textId="77777777" w:rsidR="00B70D49" w:rsidRDefault="00760BD2">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268A9CCC" wp14:editId="2EADF927">
            <wp:extent cx="5424805" cy="3976370"/>
            <wp:effectExtent l="0" t="0" r="0" b="0"/>
            <wp:docPr id="2166" name="image29.jpg" descr="http://www.dtreg.com/PnnCluster2.jpg"/>
            <wp:cNvGraphicFramePr/>
            <a:graphic xmlns:a="http://schemas.openxmlformats.org/drawingml/2006/main">
              <a:graphicData uri="http://schemas.openxmlformats.org/drawingml/2006/picture">
                <pic:pic xmlns:pic="http://schemas.openxmlformats.org/drawingml/2006/picture">
                  <pic:nvPicPr>
                    <pic:cNvPr id="2166" name="image29.jpg" descr="http://www.dtreg.com/PnnCluster2.jpg"/>
                    <pic:cNvPicPr preferRelativeResize="0"/>
                  </pic:nvPicPr>
                  <pic:blipFill>
                    <a:blip r:embed="rId27"/>
                    <a:srcRect/>
                    <a:stretch>
                      <a:fillRect/>
                    </a:stretch>
                  </pic:blipFill>
                  <pic:spPr>
                    <a:xfrm>
                      <a:off x="0" y="0"/>
                      <a:ext cx="5424805" cy="3976370"/>
                    </a:xfrm>
                    <a:prstGeom prst="rect">
                      <a:avLst/>
                    </a:prstGeom>
                  </pic:spPr>
                </pic:pic>
              </a:graphicData>
            </a:graphic>
          </wp:inline>
        </w:drawing>
      </w:r>
    </w:p>
    <w:p w14:paraId="2266BB62" w14:textId="77777777" w:rsidR="00B70D49" w:rsidRDefault="00760BD2">
      <w:pPr>
        <w:spacing w:before="280" w:after="28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Assume that each case in the training set has two predictor variables, </w:t>
      </w:r>
      <w:proofErr w:type="gramStart"/>
      <w:r>
        <w:rPr>
          <w:rFonts w:ascii="Times New Roman" w:eastAsia="Times New Roman" w:hAnsi="Times New Roman" w:cs="Times New Roman"/>
          <w:i/>
          <w:sz w:val="28"/>
          <w:szCs w:val="28"/>
        </w:rPr>
        <w:t>x</w:t>
      </w:r>
      <w:proofErr w:type="gramEnd"/>
      <w:r>
        <w:rPr>
          <w:rFonts w:ascii="Times New Roman" w:eastAsia="Times New Roman" w:hAnsi="Times New Roman" w:cs="Times New Roman"/>
          <w:sz w:val="28"/>
          <w:szCs w:val="28"/>
        </w:rPr>
        <w:t xml:space="preserve"> and </w:t>
      </w:r>
      <w:r>
        <w:rPr>
          <w:rFonts w:ascii="Times New Roman" w:eastAsia="Times New Roman" w:hAnsi="Times New Roman" w:cs="Times New Roman"/>
          <w:i/>
          <w:sz w:val="28"/>
          <w:szCs w:val="28"/>
        </w:rPr>
        <w:t>y</w:t>
      </w:r>
      <w:r>
        <w:rPr>
          <w:rFonts w:ascii="Times New Roman" w:eastAsia="Times New Roman" w:hAnsi="Times New Roman" w:cs="Times New Roman"/>
          <w:sz w:val="28"/>
          <w:szCs w:val="28"/>
        </w:rPr>
        <w:t xml:space="preserve">. The cases are plotted using their </w:t>
      </w:r>
      <w:proofErr w:type="spellStart"/>
      <w:proofErr w:type="gramStart"/>
      <w:r>
        <w:rPr>
          <w:rFonts w:ascii="Times New Roman" w:eastAsia="Times New Roman" w:hAnsi="Times New Roman" w:cs="Times New Roman"/>
          <w:i/>
          <w:sz w:val="28"/>
          <w:szCs w:val="28"/>
        </w:rPr>
        <w:t>x,y</w:t>
      </w:r>
      <w:proofErr w:type="spellEnd"/>
      <w:proofErr w:type="gramEnd"/>
      <w:r>
        <w:rPr>
          <w:rFonts w:ascii="Times New Roman" w:eastAsia="Times New Roman" w:hAnsi="Times New Roman" w:cs="Times New Roman"/>
          <w:sz w:val="28"/>
          <w:szCs w:val="28"/>
        </w:rPr>
        <w:t xml:space="preserve"> coordinates as shown in th</w:t>
      </w:r>
      <w:r>
        <w:rPr>
          <w:rFonts w:ascii="Times New Roman" w:eastAsia="Times New Roman" w:hAnsi="Times New Roman" w:cs="Times New Roman"/>
          <w:sz w:val="28"/>
          <w:szCs w:val="28"/>
        </w:rPr>
        <w:t xml:space="preserve">e figure. Also assume that the target variable has two categories, </w:t>
      </w:r>
      <w:r>
        <w:rPr>
          <w:rFonts w:ascii="Times New Roman" w:eastAsia="Times New Roman" w:hAnsi="Times New Roman" w:cs="Times New Roman"/>
          <w:i/>
          <w:sz w:val="28"/>
          <w:szCs w:val="28"/>
        </w:rPr>
        <w:t>positive</w:t>
      </w:r>
      <w:r>
        <w:rPr>
          <w:rFonts w:ascii="Times New Roman" w:eastAsia="Times New Roman" w:hAnsi="Times New Roman" w:cs="Times New Roman"/>
          <w:sz w:val="28"/>
          <w:szCs w:val="28"/>
        </w:rPr>
        <w:t xml:space="preserve"> which is denoted by a square and </w:t>
      </w:r>
      <w:r>
        <w:rPr>
          <w:rFonts w:ascii="Times New Roman" w:eastAsia="Times New Roman" w:hAnsi="Times New Roman" w:cs="Times New Roman"/>
          <w:i/>
          <w:sz w:val="28"/>
          <w:szCs w:val="28"/>
        </w:rPr>
        <w:t>negative</w:t>
      </w:r>
      <w:r>
        <w:rPr>
          <w:rFonts w:ascii="Times New Roman" w:eastAsia="Times New Roman" w:hAnsi="Times New Roman" w:cs="Times New Roman"/>
          <w:sz w:val="28"/>
          <w:szCs w:val="28"/>
        </w:rPr>
        <w:t xml:space="preserve"> which is denoted by a dash. Now, suppose we are trying to predict the value of a new case represented by the triangle with </w:t>
      </w:r>
      <w:r>
        <w:rPr>
          <w:rFonts w:ascii="Times New Roman" w:eastAsia="Times New Roman" w:hAnsi="Times New Roman" w:cs="Times New Roman"/>
          <w:sz w:val="28"/>
          <w:szCs w:val="28"/>
        </w:rPr>
        <w:lastRenderedPageBreak/>
        <w:t>predictor value</w:t>
      </w:r>
      <w:r>
        <w:rPr>
          <w:rFonts w:ascii="Times New Roman" w:eastAsia="Times New Roman" w:hAnsi="Times New Roman" w:cs="Times New Roman"/>
          <w:sz w:val="28"/>
          <w:szCs w:val="28"/>
        </w:rPr>
        <w:t xml:space="preserve">s </w:t>
      </w:r>
      <w:r>
        <w:rPr>
          <w:rFonts w:ascii="Times New Roman" w:eastAsia="Times New Roman" w:hAnsi="Times New Roman" w:cs="Times New Roman"/>
          <w:i/>
          <w:sz w:val="28"/>
          <w:szCs w:val="28"/>
        </w:rPr>
        <w:t>x</w:t>
      </w:r>
      <w:r>
        <w:rPr>
          <w:rFonts w:ascii="Times New Roman" w:eastAsia="Times New Roman" w:hAnsi="Times New Roman" w:cs="Times New Roman"/>
          <w:sz w:val="28"/>
          <w:szCs w:val="28"/>
        </w:rPr>
        <w:t xml:space="preserve">=6, </w:t>
      </w:r>
      <w:r>
        <w:rPr>
          <w:rFonts w:ascii="Times New Roman" w:eastAsia="Times New Roman" w:hAnsi="Times New Roman" w:cs="Times New Roman"/>
          <w:i/>
          <w:sz w:val="28"/>
          <w:szCs w:val="28"/>
        </w:rPr>
        <w:t>y</w:t>
      </w:r>
      <w:r>
        <w:rPr>
          <w:rFonts w:ascii="Times New Roman" w:eastAsia="Times New Roman" w:hAnsi="Times New Roman" w:cs="Times New Roman"/>
          <w:sz w:val="28"/>
          <w:szCs w:val="28"/>
        </w:rPr>
        <w:t xml:space="preserve">=5.1. Should we predict the target as positive or negative? </w:t>
      </w:r>
    </w:p>
    <w:p w14:paraId="5A2F7657" w14:textId="77777777" w:rsidR="00B70D49" w:rsidRDefault="00760BD2">
      <w:pPr>
        <w:spacing w:before="280" w:after="28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Notice that the triangle is position almost exactly on top of a dash representing a negative value. But that dash is in </w:t>
      </w:r>
      <w:proofErr w:type="gramStart"/>
      <w:r>
        <w:rPr>
          <w:rFonts w:ascii="Times New Roman" w:eastAsia="Times New Roman" w:hAnsi="Times New Roman" w:cs="Times New Roman"/>
          <w:sz w:val="28"/>
          <w:szCs w:val="28"/>
        </w:rPr>
        <w:t>a fairly unusual</w:t>
      </w:r>
      <w:proofErr w:type="gramEnd"/>
      <w:r>
        <w:rPr>
          <w:rFonts w:ascii="Times New Roman" w:eastAsia="Times New Roman" w:hAnsi="Times New Roman" w:cs="Times New Roman"/>
          <w:sz w:val="28"/>
          <w:szCs w:val="28"/>
        </w:rPr>
        <w:t xml:space="preserve"> position compared to the other dashes which are clustered below the squares and left of </w:t>
      </w:r>
      <w:proofErr w:type="spellStart"/>
      <w:r>
        <w:rPr>
          <w:rFonts w:ascii="Times New Roman" w:eastAsia="Times New Roman" w:hAnsi="Times New Roman" w:cs="Times New Roman"/>
          <w:sz w:val="28"/>
          <w:szCs w:val="28"/>
        </w:rPr>
        <w:t>center</w:t>
      </w:r>
      <w:proofErr w:type="spellEnd"/>
      <w:r>
        <w:rPr>
          <w:rFonts w:ascii="Times New Roman" w:eastAsia="Times New Roman" w:hAnsi="Times New Roman" w:cs="Times New Roman"/>
          <w:sz w:val="28"/>
          <w:szCs w:val="28"/>
        </w:rPr>
        <w:t>. So it could be that the</w:t>
      </w:r>
      <w:r>
        <w:rPr>
          <w:rFonts w:ascii="Times New Roman" w:eastAsia="Times New Roman" w:hAnsi="Times New Roman" w:cs="Times New Roman"/>
          <w:sz w:val="28"/>
          <w:szCs w:val="28"/>
        </w:rPr>
        <w:t xml:space="preserve"> underlying negative value is an odd case. </w:t>
      </w:r>
    </w:p>
    <w:p w14:paraId="69DBDC57" w14:textId="77777777" w:rsidR="00B70D49" w:rsidRDefault="00760BD2">
      <w:pPr>
        <w:spacing w:before="280" w:after="28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nearest </w:t>
      </w:r>
      <w:proofErr w:type="spellStart"/>
      <w:r>
        <w:rPr>
          <w:rFonts w:ascii="Times New Roman" w:eastAsia="Times New Roman" w:hAnsi="Times New Roman" w:cs="Times New Roman"/>
          <w:sz w:val="28"/>
          <w:szCs w:val="28"/>
        </w:rPr>
        <w:t>neighbor</w:t>
      </w:r>
      <w:proofErr w:type="spellEnd"/>
      <w:r>
        <w:rPr>
          <w:rFonts w:ascii="Times New Roman" w:eastAsia="Times New Roman" w:hAnsi="Times New Roman" w:cs="Times New Roman"/>
          <w:sz w:val="28"/>
          <w:szCs w:val="28"/>
        </w:rPr>
        <w:t xml:space="preserve"> classification performed for this example depends on how many </w:t>
      </w:r>
      <w:proofErr w:type="spellStart"/>
      <w:r>
        <w:rPr>
          <w:rFonts w:ascii="Times New Roman" w:eastAsia="Times New Roman" w:hAnsi="Times New Roman" w:cs="Times New Roman"/>
          <w:sz w:val="28"/>
          <w:szCs w:val="28"/>
        </w:rPr>
        <w:t>neighboring</w:t>
      </w:r>
      <w:proofErr w:type="spellEnd"/>
      <w:r>
        <w:rPr>
          <w:rFonts w:ascii="Times New Roman" w:eastAsia="Times New Roman" w:hAnsi="Times New Roman" w:cs="Times New Roman"/>
          <w:sz w:val="28"/>
          <w:szCs w:val="28"/>
        </w:rPr>
        <w:t xml:space="preserve"> points are considered. If 1-NN is used and only the closest point is considered, then clearly the new point should be classified as negative since it is on top of a known negative point. On the other hand, if 9-NN classification is used and the closest 9 </w:t>
      </w:r>
      <w:r>
        <w:rPr>
          <w:rFonts w:ascii="Times New Roman" w:eastAsia="Times New Roman" w:hAnsi="Times New Roman" w:cs="Times New Roman"/>
          <w:sz w:val="28"/>
          <w:szCs w:val="28"/>
        </w:rPr>
        <w:t xml:space="preserve">points are considered, then the effect of the surrounding 8 positive points may overbalance the close negative point. </w:t>
      </w:r>
    </w:p>
    <w:p w14:paraId="32A0F5A9" w14:textId="77777777" w:rsidR="00B70D49" w:rsidRDefault="00760BD2">
      <w:pPr>
        <w:spacing w:before="280" w:after="28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 neural network builds on this foundation and generalizes it to consider </w:t>
      </w:r>
      <w:proofErr w:type="gramStart"/>
      <w:r>
        <w:rPr>
          <w:rFonts w:ascii="Times New Roman" w:eastAsia="Times New Roman" w:hAnsi="Times New Roman" w:cs="Times New Roman"/>
          <w:sz w:val="28"/>
          <w:szCs w:val="28"/>
        </w:rPr>
        <w:t>all of</w:t>
      </w:r>
      <w:proofErr w:type="gramEnd"/>
      <w:r>
        <w:rPr>
          <w:rFonts w:ascii="Times New Roman" w:eastAsia="Times New Roman" w:hAnsi="Times New Roman" w:cs="Times New Roman"/>
          <w:sz w:val="28"/>
          <w:szCs w:val="28"/>
        </w:rPr>
        <w:t xml:space="preserve"> the other points. The distance is computed from the poin</w:t>
      </w:r>
      <w:r>
        <w:rPr>
          <w:rFonts w:ascii="Times New Roman" w:eastAsia="Times New Roman" w:hAnsi="Times New Roman" w:cs="Times New Roman"/>
          <w:sz w:val="28"/>
          <w:szCs w:val="28"/>
        </w:rPr>
        <w:t xml:space="preserve">t being evaluated to each of the other points, and a </w:t>
      </w:r>
      <w:r>
        <w:rPr>
          <w:rFonts w:ascii="Times New Roman" w:eastAsia="Times New Roman" w:hAnsi="Times New Roman" w:cs="Times New Roman"/>
          <w:i/>
          <w:sz w:val="28"/>
          <w:szCs w:val="28"/>
        </w:rPr>
        <w:t>radial basis function</w:t>
      </w:r>
      <w:r>
        <w:rPr>
          <w:rFonts w:ascii="Times New Roman" w:eastAsia="Times New Roman" w:hAnsi="Times New Roman" w:cs="Times New Roman"/>
          <w:sz w:val="28"/>
          <w:szCs w:val="28"/>
        </w:rPr>
        <w:t xml:space="preserve"> (RBF) (also called a </w:t>
      </w:r>
      <w:r>
        <w:rPr>
          <w:rFonts w:ascii="Times New Roman" w:eastAsia="Times New Roman" w:hAnsi="Times New Roman" w:cs="Times New Roman"/>
          <w:i/>
          <w:sz w:val="28"/>
          <w:szCs w:val="28"/>
        </w:rPr>
        <w:t>kernel function</w:t>
      </w:r>
      <w:r>
        <w:rPr>
          <w:rFonts w:ascii="Times New Roman" w:eastAsia="Times New Roman" w:hAnsi="Times New Roman" w:cs="Times New Roman"/>
          <w:sz w:val="28"/>
          <w:szCs w:val="28"/>
        </w:rPr>
        <w:t xml:space="preserve">) is applied to the distance to compute the weight (influence) for each point. The radial basis function is so named because the radius distance </w:t>
      </w:r>
      <w:r>
        <w:rPr>
          <w:rFonts w:ascii="Times New Roman" w:eastAsia="Times New Roman" w:hAnsi="Times New Roman" w:cs="Times New Roman"/>
          <w:sz w:val="28"/>
          <w:szCs w:val="28"/>
        </w:rPr>
        <w:t xml:space="preserve">is the argument to the function. </w:t>
      </w:r>
    </w:p>
    <w:p w14:paraId="63FD1821" w14:textId="77777777" w:rsidR="00B70D49" w:rsidRDefault="00B70D49">
      <w:pPr>
        <w:spacing w:before="280" w:after="280" w:line="360" w:lineRule="auto"/>
        <w:jc w:val="both"/>
        <w:rPr>
          <w:rFonts w:ascii="Times New Roman" w:eastAsia="Times New Roman" w:hAnsi="Times New Roman" w:cs="Times New Roman"/>
          <w:i/>
          <w:sz w:val="28"/>
          <w:szCs w:val="28"/>
        </w:rPr>
      </w:pPr>
    </w:p>
    <w:p w14:paraId="7F938B9E" w14:textId="77777777" w:rsidR="00B70D49" w:rsidRDefault="00760BD2">
      <w:pPr>
        <w:spacing w:before="280" w:after="28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Weight = RBF (</w:t>
      </w:r>
      <w:r>
        <w:rPr>
          <w:rFonts w:ascii="Times New Roman" w:eastAsia="Times New Roman" w:hAnsi="Times New Roman" w:cs="Times New Roman"/>
          <w:i/>
          <w:sz w:val="28"/>
          <w:szCs w:val="28"/>
        </w:rPr>
        <w:t>distance</w:t>
      </w:r>
      <w:r>
        <w:rPr>
          <w:rFonts w:ascii="Times New Roman" w:eastAsia="Times New Roman" w:hAnsi="Times New Roman" w:cs="Times New Roman"/>
          <w:sz w:val="28"/>
          <w:szCs w:val="28"/>
        </w:rPr>
        <w:t>)</w:t>
      </w:r>
    </w:p>
    <w:p w14:paraId="5A60203C" w14:textId="77777777" w:rsidR="00B70D49" w:rsidRDefault="00760BD2">
      <w:pPr>
        <w:spacing w:before="280" w:after="28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further some other point is from the new point, the less influence it has. </w:t>
      </w:r>
    </w:p>
    <w:p w14:paraId="34C1971B" w14:textId="77777777" w:rsidR="00B70D49" w:rsidRDefault="00760BD2">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633C2C1A" wp14:editId="1674C09B">
            <wp:extent cx="4377055" cy="3349625"/>
            <wp:effectExtent l="0" t="0" r="0" b="0"/>
            <wp:docPr id="2168" name="image28.jpg" descr="http://www.dtreg.com/PnnRbf.jpg"/>
            <wp:cNvGraphicFramePr/>
            <a:graphic xmlns:a="http://schemas.openxmlformats.org/drawingml/2006/main">
              <a:graphicData uri="http://schemas.openxmlformats.org/drawingml/2006/picture">
                <pic:pic xmlns:pic="http://schemas.openxmlformats.org/drawingml/2006/picture">
                  <pic:nvPicPr>
                    <pic:cNvPr id="2168" name="image28.jpg" descr="http://www.dtreg.com/PnnRbf.jpg"/>
                    <pic:cNvPicPr preferRelativeResize="0"/>
                  </pic:nvPicPr>
                  <pic:blipFill>
                    <a:blip r:embed="rId28"/>
                    <a:srcRect/>
                    <a:stretch>
                      <a:fillRect/>
                    </a:stretch>
                  </pic:blipFill>
                  <pic:spPr>
                    <a:xfrm>
                      <a:off x="0" y="0"/>
                      <a:ext cx="4377055" cy="3349625"/>
                    </a:xfrm>
                    <a:prstGeom prst="rect">
                      <a:avLst/>
                    </a:prstGeom>
                  </pic:spPr>
                </pic:pic>
              </a:graphicData>
            </a:graphic>
          </wp:inline>
        </w:drawing>
      </w:r>
    </w:p>
    <w:p w14:paraId="01CEC393" w14:textId="77777777" w:rsidR="00B70D49" w:rsidRDefault="00B70D49">
      <w:pPr>
        <w:spacing w:before="280" w:after="280" w:line="360" w:lineRule="auto"/>
        <w:jc w:val="both"/>
        <w:rPr>
          <w:rFonts w:ascii="Times New Roman" w:eastAsia="Times New Roman" w:hAnsi="Times New Roman" w:cs="Times New Roman"/>
          <w:b/>
          <w:sz w:val="28"/>
          <w:szCs w:val="28"/>
        </w:rPr>
      </w:pPr>
    </w:p>
    <w:p w14:paraId="74318CEE" w14:textId="77777777" w:rsidR="00B70D49" w:rsidRDefault="00B70D49">
      <w:pPr>
        <w:spacing w:before="280" w:after="280" w:line="360" w:lineRule="auto"/>
        <w:jc w:val="both"/>
        <w:rPr>
          <w:rFonts w:ascii="Times New Roman" w:eastAsia="Times New Roman" w:hAnsi="Times New Roman" w:cs="Times New Roman"/>
          <w:b/>
          <w:sz w:val="28"/>
          <w:szCs w:val="28"/>
        </w:rPr>
      </w:pPr>
    </w:p>
    <w:p w14:paraId="2BF87EF3" w14:textId="77777777" w:rsidR="00B70D49" w:rsidRDefault="00760BD2">
      <w:pPr>
        <w:spacing w:before="280" w:after="28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Radial Basis Function</w:t>
      </w:r>
      <w:r>
        <w:rPr>
          <w:rFonts w:ascii="Times New Roman" w:eastAsia="Times New Roman" w:hAnsi="Times New Roman" w:cs="Times New Roman"/>
          <w:sz w:val="28"/>
          <w:szCs w:val="28"/>
        </w:rPr>
        <w:t xml:space="preserve"> </w:t>
      </w:r>
    </w:p>
    <w:p w14:paraId="772AFDD3" w14:textId="77777777" w:rsidR="00B70D49" w:rsidRDefault="00760BD2">
      <w:pPr>
        <w:spacing w:before="280" w:after="28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Different types of radial basis functions could be used, but the most common is the Gaussi</w:t>
      </w:r>
      <w:r>
        <w:rPr>
          <w:rFonts w:ascii="Times New Roman" w:eastAsia="Times New Roman" w:hAnsi="Times New Roman" w:cs="Times New Roman"/>
          <w:sz w:val="28"/>
          <w:szCs w:val="28"/>
        </w:rPr>
        <w:t xml:space="preserve">an function: </w:t>
      </w:r>
    </w:p>
    <w:p w14:paraId="475887C8" w14:textId="77777777" w:rsidR="00B70D49" w:rsidRDefault="00760BD2">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180DC803" wp14:editId="63BEDC6D">
            <wp:extent cx="4222750" cy="2435225"/>
            <wp:effectExtent l="0" t="0" r="0" b="0"/>
            <wp:docPr id="2169" name="image34.jpg" descr="http://www.dtreg.com/PnnRadialBasisFunction.jpg"/>
            <wp:cNvGraphicFramePr/>
            <a:graphic xmlns:a="http://schemas.openxmlformats.org/drawingml/2006/main">
              <a:graphicData uri="http://schemas.openxmlformats.org/drawingml/2006/picture">
                <pic:pic xmlns:pic="http://schemas.openxmlformats.org/drawingml/2006/picture">
                  <pic:nvPicPr>
                    <pic:cNvPr id="2169" name="image34.jpg" descr="http://www.dtreg.com/PnnRadialBasisFunction.jpg"/>
                    <pic:cNvPicPr preferRelativeResize="0"/>
                  </pic:nvPicPr>
                  <pic:blipFill>
                    <a:blip r:embed="rId29"/>
                    <a:srcRect/>
                    <a:stretch>
                      <a:fillRect/>
                    </a:stretch>
                  </pic:blipFill>
                  <pic:spPr>
                    <a:xfrm>
                      <a:off x="0" y="0"/>
                      <a:ext cx="4222750" cy="2435225"/>
                    </a:xfrm>
                    <a:prstGeom prst="rect">
                      <a:avLst/>
                    </a:prstGeom>
                  </pic:spPr>
                </pic:pic>
              </a:graphicData>
            </a:graphic>
          </wp:inline>
        </w:drawing>
      </w:r>
    </w:p>
    <w:p w14:paraId="2A5DCE83" w14:textId="77777777" w:rsidR="00B70D49" w:rsidRDefault="00B70D49">
      <w:pPr>
        <w:spacing w:before="280" w:after="280" w:line="360" w:lineRule="auto"/>
        <w:ind w:left="720"/>
        <w:jc w:val="both"/>
        <w:rPr>
          <w:rFonts w:ascii="Times New Roman" w:eastAsia="Times New Roman" w:hAnsi="Times New Roman" w:cs="Times New Roman"/>
          <w:sz w:val="28"/>
          <w:szCs w:val="28"/>
        </w:rPr>
      </w:pPr>
    </w:p>
    <w:p w14:paraId="6BC83CAC" w14:textId="77777777" w:rsidR="00B70D49" w:rsidRDefault="00760BD2">
      <w:pPr>
        <w:spacing w:before="280" w:after="280" w:line="360" w:lineRule="auto"/>
        <w:ind w:left="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Advantages and disadvantages of NN networks:</w:t>
      </w:r>
    </w:p>
    <w:p w14:paraId="7BCC7E74" w14:textId="77777777" w:rsidR="00B70D49" w:rsidRDefault="00B70D49">
      <w:pPr>
        <w:spacing w:before="280" w:after="280" w:line="360" w:lineRule="auto"/>
        <w:ind w:left="720"/>
        <w:jc w:val="both"/>
        <w:rPr>
          <w:rFonts w:ascii="Times New Roman" w:eastAsia="Times New Roman" w:hAnsi="Times New Roman" w:cs="Times New Roman"/>
          <w:sz w:val="28"/>
          <w:szCs w:val="28"/>
        </w:rPr>
      </w:pPr>
    </w:p>
    <w:p w14:paraId="6F1C1E9A" w14:textId="77777777" w:rsidR="00B70D49" w:rsidRDefault="00760BD2">
      <w:pPr>
        <w:numPr>
          <w:ilvl w:val="0"/>
          <w:numId w:val="12"/>
        </w:numP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It is usually much faster to train a NN/GRNN network than a multilayer   </w:t>
      </w:r>
    </w:p>
    <w:p w14:paraId="24CEDA88" w14:textId="77777777" w:rsidR="00B70D49" w:rsidRDefault="00760BD2">
      <w:pPr>
        <w:spacing w:after="0"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perceptron network. </w:t>
      </w:r>
    </w:p>
    <w:p w14:paraId="2EA24C21" w14:textId="77777777" w:rsidR="00B70D49" w:rsidRDefault="00760BD2">
      <w:pPr>
        <w:numPr>
          <w:ilvl w:val="0"/>
          <w:numId w:val="12"/>
        </w:numP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NN/GRNN networks often are more accurate than multilayer perceptron </w:t>
      </w:r>
    </w:p>
    <w:p w14:paraId="234F54B9" w14:textId="77777777" w:rsidR="00B70D49" w:rsidRDefault="00760BD2">
      <w:pPr>
        <w:spacing w:after="0"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networks. </w:t>
      </w:r>
    </w:p>
    <w:p w14:paraId="357202AB" w14:textId="77777777" w:rsidR="00B70D49" w:rsidRDefault="00760BD2">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3)  NN/GRNN ne</w:t>
      </w:r>
      <w:r>
        <w:rPr>
          <w:rFonts w:ascii="Times New Roman" w:eastAsia="Times New Roman" w:hAnsi="Times New Roman" w:cs="Times New Roman"/>
          <w:sz w:val="28"/>
          <w:szCs w:val="28"/>
        </w:rPr>
        <w:t xml:space="preserve">tworks are relatively insensitive to outliers (wild points). </w:t>
      </w:r>
    </w:p>
    <w:p w14:paraId="71DD1C35" w14:textId="77777777" w:rsidR="00B70D49" w:rsidRDefault="00760BD2">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4) NN networks generate accurate predicted target probability scores. </w:t>
      </w:r>
    </w:p>
    <w:p w14:paraId="4A8FFF09" w14:textId="77777777" w:rsidR="00B70D49" w:rsidRDefault="00760BD2">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5)NN networks approach Bayes optimal classification. </w:t>
      </w:r>
    </w:p>
    <w:p w14:paraId="1137D7C3" w14:textId="77777777" w:rsidR="00B70D49" w:rsidRDefault="00760BD2">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6) NN/GRNN networks are slower than multilayer perceptron networks at </w:t>
      </w:r>
    </w:p>
    <w:p w14:paraId="265CFF00" w14:textId="77777777" w:rsidR="00B70D49" w:rsidRDefault="00760BD2">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classifying new    cases. </w:t>
      </w:r>
    </w:p>
    <w:p w14:paraId="58AF6E74" w14:textId="77777777" w:rsidR="00B70D49" w:rsidRDefault="00760BD2">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7)NN/GRNN networks require more memory space to store the model.</w:t>
      </w:r>
    </w:p>
    <w:p w14:paraId="5D2D2E9B" w14:textId="77777777" w:rsidR="00B70D49" w:rsidRDefault="00B70D49">
      <w:pPr>
        <w:spacing w:before="280" w:after="280" w:line="360" w:lineRule="auto"/>
        <w:ind w:left="720"/>
        <w:jc w:val="both"/>
        <w:rPr>
          <w:rFonts w:ascii="Times New Roman" w:eastAsia="Times New Roman" w:hAnsi="Times New Roman" w:cs="Times New Roman"/>
          <w:b/>
          <w:sz w:val="28"/>
          <w:szCs w:val="28"/>
        </w:rPr>
      </w:pPr>
    </w:p>
    <w:p w14:paraId="2961E1AD" w14:textId="77777777" w:rsidR="00B70D49" w:rsidRDefault="00760BD2">
      <w:pPr>
        <w:spacing w:before="280" w:after="28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Removing unnecessary neurons </w:t>
      </w:r>
    </w:p>
    <w:p w14:paraId="2B1B7CDF" w14:textId="77777777" w:rsidR="00B70D49" w:rsidRDefault="00760BD2">
      <w:pPr>
        <w:spacing w:before="280" w:after="28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One of the disadvantages of NN models compared </w:t>
      </w:r>
      <w:r>
        <w:rPr>
          <w:rFonts w:ascii="Times New Roman" w:eastAsia="Times New Roman" w:hAnsi="Times New Roman" w:cs="Times New Roman"/>
          <w:sz w:val="28"/>
          <w:szCs w:val="28"/>
        </w:rPr>
        <w:t xml:space="preserve">to multilayer perceptron networks is that NN models are large </w:t>
      </w:r>
      <w:proofErr w:type="gramStart"/>
      <w:r>
        <w:rPr>
          <w:rFonts w:ascii="Times New Roman" w:eastAsia="Times New Roman" w:hAnsi="Times New Roman" w:cs="Times New Roman"/>
          <w:sz w:val="28"/>
          <w:szCs w:val="28"/>
        </w:rPr>
        <w:t>due to the fact that</w:t>
      </w:r>
      <w:proofErr w:type="gramEnd"/>
      <w:r>
        <w:rPr>
          <w:rFonts w:ascii="Times New Roman" w:eastAsia="Times New Roman" w:hAnsi="Times New Roman" w:cs="Times New Roman"/>
          <w:sz w:val="28"/>
          <w:szCs w:val="28"/>
        </w:rPr>
        <w:t xml:space="preserve"> there is one neuron for each training row. This causes the model to run slower than multilayer perceptron networks when using scoring to predict values for new rows. </w:t>
      </w:r>
    </w:p>
    <w:p w14:paraId="58923460" w14:textId="77777777" w:rsidR="00B70D49" w:rsidRDefault="00760BD2">
      <w:pPr>
        <w:spacing w:before="280" w:after="28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DTREG </w:t>
      </w:r>
      <w:r>
        <w:rPr>
          <w:rFonts w:ascii="Times New Roman" w:eastAsia="Times New Roman" w:hAnsi="Times New Roman" w:cs="Times New Roman"/>
          <w:sz w:val="28"/>
          <w:szCs w:val="28"/>
        </w:rPr>
        <w:t xml:space="preserve">provides an option to cause it remove unnecessary neurons from the model after the model has been constructed. </w:t>
      </w:r>
    </w:p>
    <w:p w14:paraId="7BF03E02" w14:textId="77777777" w:rsidR="00B70D49" w:rsidRDefault="00760BD2">
      <w:pPr>
        <w:spacing w:before="280" w:after="28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Removing unnecessary neurons has three benefits: </w:t>
      </w:r>
    </w:p>
    <w:p w14:paraId="4A87CB96" w14:textId="77777777" w:rsidR="00B70D49" w:rsidRDefault="00760BD2">
      <w:pPr>
        <w:numPr>
          <w:ilvl w:val="0"/>
          <w:numId w:val="13"/>
        </w:numPr>
        <w:spacing w:before="280"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size of the stored model is reduced. </w:t>
      </w:r>
    </w:p>
    <w:p w14:paraId="569A12E1" w14:textId="77777777" w:rsidR="00B70D49" w:rsidRDefault="00760BD2">
      <w:pPr>
        <w:numPr>
          <w:ilvl w:val="0"/>
          <w:numId w:val="13"/>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time required to apply the model during scoring </w:t>
      </w:r>
      <w:r>
        <w:rPr>
          <w:rFonts w:ascii="Times New Roman" w:eastAsia="Times New Roman" w:hAnsi="Times New Roman" w:cs="Times New Roman"/>
          <w:sz w:val="28"/>
          <w:szCs w:val="28"/>
        </w:rPr>
        <w:t xml:space="preserve">is reduced. </w:t>
      </w:r>
    </w:p>
    <w:p w14:paraId="6FD33653" w14:textId="77777777" w:rsidR="00B70D49" w:rsidRDefault="00760BD2">
      <w:pPr>
        <w:numPr>
          <w:ilvl w:val="0"/>
          <w:numId w:val="13"/>
        </w:numPr>
        <w:spacing w:after="28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Removing neurons often improves the accuracy of the model. </w:t>
      </w:r>
    </w:p>
    <w:p w14:paraId="14D80045" w14:textId="77777777" w:rsidR="00B70D49" w:rsidRDefault="00760BD2">
      <w:pPr>
        <w:spacing w:before="280" w:after="28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process of removing unnecessary neurons is an iterative process. Leave-one-out validation is used to measure the error of the model with each neuron removed. The neuron that cause</w:t>
      </w:r>
      <w:r>
        <w:rPr>
          <w:rFonts w:ascii="Times New Roman" w:eastAsia="Times New Roman" w:hAnsi="Times New Roman" w:cs="Times New Roman"/>
          <w:sz w:val="28"/>
          <w:szCs w:val="28"/>
        </w:rPr>
        <w:t xml:space="preserve">s the least increase in error (or possibly the largest reduction in error) is then removed from the model. The process is repeated with the remaining neurons until the stopping criterion is reached. </w:t>
      </w:r>
    </w:p>
    <w:p w14:paraId="3D8F231E" w14:textId="77777777" w:rsidR="00B70D49" w:rsidRDefault="00760BD2">
      <w:pPr>
        <w:spacing w:before="280" w:after="28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When unnecessary neurons are removed, the “Model Size” s</w:t>
      </w:r>
      <w:r>
        <w:rPr>
          <w:rFonts w:ascii="Times New Roman" w:eastAsia="Times New Roman" w:hAnsi="Times New Roman" w:cs="Times New Roman"/>
          <w:sz w:val="28"/>
          <w:szCs w:val="28"/>
        </w:rPr>
        <w:t xml:space="preserve">ection of the analysis report shows how the error changes with different numbers of neurons. You can see a graphical chart of this by clicking Chart/Model size. </w:t>
      </w:r>
    </w:p>
    <w:p w14:paraId="37431DC0" w14:textId="77777777" w:rsidR="00B70D49" w:rsidRDefault="00B70D49">
      <w:pPr>
        <w:spacing w:before="280" w:after="280" w:line="360" w:lineRule="auto"/>
        <w:jc w:val="both"/>
        <w:rPr>
          <w:rFonts w:ascii="Times New Roman" w:eastAsia="Times New Roman" w:hAnsi="Times New Roman" w:cs="Times New Roman"/>
          <w:sz w:val="28"/>
          <w:szCs w:val="28"/>
        </w:rPr>
      </w:pPr>
    </w:p>
    <w:p w14:paraId="24D91F26" w14:textId="77777777" w:rsidR="00B70D49" w:rsidRDefault="00B70D49">
      <w:pPr>
        <w:spacing w:before="280" w:after="280" w:line="360" w:lineRule="auto"/>
        <w:jc w:val="both"/>
        <w:rPr>
          <w:rFonts w:ascii="Times New Roman" w:eastAsia="Times New Roman" w:hAnsi="Times New Roman" w:cs="Times New Roman"/>
          <w:sz w:val="28"/>
          <w:szCs w:val="28"/>
        </w:rPr>
      </w:pPr>
    </w:p>
    <w:p w14:paraId="388CCAD3" w14:textId="77777777" w:rsidR="00B70D49" w:rsidRDefault="00B70D49">
      <w:pPr>
        <w:spacing w:before="280" w:after="280" w:line="360" w:lineRule="auto"/>
        <w:jc w:val="both"/>
        <w:rPr>
          <w:rFonts w:ascii="Times New Roman" w:eastAsia="Times New Roman" w:hAnsi="Times New Roman" w:cs="Times New Roman"/>
          <w:sz w:val="28"/>
          <w:szCs w:val="28"/>
        </w:rPr>
      </w:pPr>
    </w:p>
    <w:p w14:paraId="0C4DC836" w14:textId="77777777" w:rsidR="00B70D49" w:rsidRDefault="00760BD2">
      <w:pPr>
        <w:spacing w:before="280" w:after="28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There are three criteria that can be selected to guide the removal of neurons: </w:t>
      </w:r>
    </w:p>
    <w:p w14:paraId="1F068501" w14:textId="77777777" w:rsidR="00B70D49" w:rsidRDefault="00760BD2">
      <w:pPr>
        <w:numPr>
          <w:ilvl w:val="0"/>
          <w:numId w:val="14"/>
        </w:numPr>
        <w:spacing w:before="280"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Minimize er</w:t>
      </w:r>
      <w:r>
        <w:rPr>
          <w:rFonts w:ascii="Times New Roman" w:eastAsia="Times New Roman" w:hAnsi="Times New Roman" w:cs="Times New Roman"/>
          <w:sz w:val="28"/>
          <w:szCs w:val="28"/>
        </w:rPr>
        <w:t xml:space="preserve">ror – If this option is selected, then DTREG removes neurons </w:t>
      </w:r>
      <w:proofErr w:type="gramStart"/>
      <w:r>
        <w:rPr>
          <w:rFonts w:ascii="Times New Roman" w:eastAsia="Times New Roman" w:hAnsi="Times New Roman" w:cs="Times New Roman"/>
          <w:sz w:val="28"/>
          <w:szCs w:val="28"/>
        </w:rPr>
        <w:t>as long as</w:t>
      </w:r>
      <w:proofErr w:type="gramEnd"/>
      <w:r>
        <w:rPr>
          <w:rFonts w:ascii="Times New Roman" w:eastAsia="Times New Roman" w:hAnsi="Times New Roman" w:cs="Times New Roman"/>
          <w:sz w:val="28"/>
          <w:szCs w:val="28"/>
        </w:rPr>
        <w:t xml:space="preserve"> the leave-one-out error remains constant or decreases. It stops when it finds a neuron whose removal would cause the error to increase above the minimum found. </w:t>
      </w:r>
    </w:p>
    <w:p w14:paraId="5829327B" w14:textId="77777777" w:rsidR="00B70D49" w:rsidRDefault="00760BD2">
      <w:pPr>
        <w:numPr>
          <w:ilvl w:val="0"/>
          <w:numId w:val="14"/>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Minimize neurons – If this option is selected, DTREG removes neurons until the leave-one-out error would exceed the error for the model with all neurons. </w:t>
      </w:r>
    </w:p>
    <w:p w14:paraId="3F827E96" w14:textId="77777777" w:rsidR="00B70D49" w:rsidRDefault="00760BD2">
      <w:pPr>
        <w:numPr>
          <w:ilvl w:val="0"/>
          <w:numId w:val="14"/>
        </w:numPr>
        <w:spacing w:after="28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of</w:t>
      </w:r>
      <w:proofErr w:type="gramEnd"/>
      <w:r>
        <w:rPr>
          <w:rFonts w:ascii="Times New Roman" w:eastAsia="Times New Roman" w:hAnsi="Times New Roman" w:cs="Times New Roman"/>
          <w:sz w:val="28"/>
          <w:szCs w:val="28"/>
        </w:rPr>
        <w:t xml:space="preserve"> neurons – If this option is selected, DTREG reduces the least significant neurons until only the</w:t>
      </w:r>
      <w:r>
        <w:rPr>
          <w:rFonts w:ascii="Times New Roman" w:eastAsia="Times New Roman" w:hAnsi="Times New Roman" w:cs="Times New Roman"/>
          <w:sz w:val="28"/>
          <w:szCs w:val="28"/>
        </w:rPr>
        <w:t xml:space="preserve"> specified number of neurons remain.</w:t>
      </w:r>
    </w:p>
    <w:p w14:paraId="0C3F1B89" w14:textId="77777777" w:rsidR="00B70D49" w:rsidRDefault="00760BD2">
      <w:pPr>
        <w:spacing w:before="280" w:after="28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6C0FFE7B" w14:textId="77777777" w:rsidR="00B70D49" w:rsidRDefault="00B70D49">
      <w:pPr>
        <w:spacing w:before="280" w:after="280" w:line="360" w:lineRule="auto"/>
        <w:jc w:val="both"/>
        <w:rPr>
          <w:rFonts w:ascii="Times New Roman" w:eastAsia="Times New Roman" w:hAnsi="Times New Roman" w:cs="Times New Roman"/>
          <w:sz w:val="28"/>
          <w:szCs w:val="28"/>
        </w:rPr>
      </w:pPr>
    </w:p>
    <w:p w14:paraId="3CA298DD" w14:textId="77777777" w:rsidR="00B70D49" w:rsidRDefault="00B70D49">
      <w:pPr>
        <w:spacing w:before="280" w:after="280" w:line="360" w:lineRule="auto"/>
        <w:jc w:val="both"/>
        <w:rPr>
          <w:rFonts w:ascii="Times New Roman" w:eastAsia="Times New Roman" w:hAnsi="Times New Roman" w:cs="Times New Roman"/>
          <w:sz w:val="28"/>
          <w:szCs w:val="28"/>
        </w:rPr>
      </w:pPr>
    </w:p>
    <w:p w14:paraId="44CF2A94" w14:textId="77777777" w:rsidR="00B70D49" w:rsidRDefault="00B70D49">
      <w:pPr>
        <w:spacing w:before="280" w:after="280" w:line="360" w:lineRule="auto"/>
        <w:jc w:val="both"/>
        <w:rPr>
          <w:rFonts w:ascii="Times New Roman" w:eastAsia="Times New Roman" w:hAnsi="Times New Roman" w:cs="Times New Roman"/>
          <w:sz w:val="28"/>
          <w:szCs w:val="28"/>
        </w:rPr>
      </w:pPr>
    </w:p>
    <w:p w14:paraId="5AA156DE" w14:textId="77777777" w:rsidR="00B70D49" w:rsidRDefault="00B70D49">
      <w:pPr>
        <w:spacing w:before="280" w:after="280" w:line="360" w:lineRule="auto"/>
        <w:jc w:val="both"/>
        <w:rPr>
          <w:rFonts w:ascii="Times New Roman" w:eastAsia="Times New Roman" w:hAnsi="Times New Roman" w:cs="Times New Roman"/>
          <w:sz w:val="28"/>
          <w:szCs w:val="28"/>
        </w:rPr>
      </w:pPr>
    </w:p>
    <w:p w14:paraId="7A8E5A16" w14:textId="77777777" w:rsidR="00B70D49" w:rsidRDefault="00B70D49">
      <w:pPr>
        <w:spacing w:before="280" w:after="280" w:line="360" w:lineRule="auto"/>
        <w:jc w:val="both"/>
        <w:rPr>
          <w:rFonts w:ascii="Times New Roman" w:eastAsia="Times New Roman" w:hAnsi="Times New Roman" w:cs="Times New Roman"/>
          <w:sz w:val="28"/>
          <w:szCs w:val="28"/>
        </w:rPr>
      </w:pPr>
    </w:p>
    <w:p w14:paraId="4222FD38" w14:textId="77777777" w:rsidR="00B70D49" w:rsidRDefault="00B70D49">
      <w:pPr>
        <w:spacing w:before="280" w:after="280" w:line="360" w:lineRule="auto"/>
        <w:jc w:val="both"/>
        <w:rPr>
          <w:rFonts w:ascii="Times New Roman" w:eastAsia="Times New Roman" w:hAnsi="Times New Roman" w:cs="Times New Roman"/>
          <w:sz w:val="28"/>
          <w:szCs w:val="28"/>
        </w:rPr>
      </w:pPr>
    </w:p>
    <w:p w14:paraId="56D800C5" w14:textId="77777777" w:rsidR="00A36C80" w:rsidRDefault="00760BD2">
      <w:pPr>
        <w:spacing w:after="75" w:line="360" w:lineRule="auto"/>
        <w:jc w:val="both"/>
        <w:rPr>
          <w:rFonts w:ascii="Times New Roman" w:eastAsia="Times New Roman" w:hAnsi="Times New Roman" w:cs="Times New Roman"/>
          <w:b/>
          <w:color w:val="000000"/>
          <w:sz w:val="28"/>
          <w:szCs w:val="28"/>
          <w:highlight w:val="white"/>
        </w:rPr>
      </w:pPr>
      <w:r>
        <w:rPr>
          <w:rFonts w:ascii="Times New Roman" w:eastAsia="Times New Roman" w:hAnsi="Times New Roman" w:cs="Times New Roman"/>
          <w:b/>
          <w:color w:val="000000"/>
          <w:sz w:val="28"/>
          <w:szCs w:val="28"/>
          <w:highlight w:val="white"/>
        </w:rPr>
        <w:t xml:space="preserve">                                            </w:t>
      </w:r>
    </w:p>
    <w:p w14:paraId="6AB19045" w14:textId="77777777" w:rsidR="00A36C80" w:rsidRDefault="00A36C80">
      <w:pPr>
        <w:spacing w:after="75" w:line="360" w:lineRule="auto"/>
        <w:jc w:val="both"/>
        <w:rPr>
          <w:rFonts w:ascii="Times New Roman" w:eastAsia="Times New Roman" w:hAnsi="Times New Roman" w:cs="Times New Roman"/>
          <w:b/>
          <w:color w:val="000000"/>
          <w:sz w:val="28"/>
          <w:szCs w:val="28"/>
          <w:highlight w:val="white"/>
        </w:rPr>
      </w:pPr>
    </w:p>
    <w:p w14:paraId="35303F82" w14:textId="77777777" w:rsidR="00A36C80" w:rsidRDefault="00A36C80">
      <w:pPr>
        <w:spacing w:after="75" w:line="360" w:lineRule="auto"/>
        <w:jc w:val="both"/>
        <w:rPr>
          <w:rFonts w:ascii="Times New Roman" w:eastAsia="Times New Roman" w:hAnsi="Times New Roman" w:cs="Times New Roman"/>
          <w:b/>
          <w:color w:val="000000"/>
          <w:sz w:val="28"/>
          <w:szCs w:val="28"/>
          <w:highlight w:val="white"/>
        </w:rPr>
      </w:pPr>
    </w:p>
    <w:p w14:paraId="535937AB" w14:textId="38F8A073" w:rsidR="00B70D49" w:rsidRDefault="00760BD2">
      <w:pPr>
        <w:spacing w:after="75" w:line="360" w:lineRule="auto"/>
        <w:jc w:val="both"/>
        <w:rPr>
          <w:rFonts w:ascii="Times New Roman" w:eastAsia="Times New Roman" w:hAnsi="Times New Roman" w:cs="Times New Roman"/>
          <w:b/>
          <w:color w:val="000000"/>
          <w:sz w:val="28"/>
          <w:szCs w:val="28"/>
          <w:highlight w:val="white"/>
        </w:rPr>
      </w:pPr>
      <w:r>
        <w:rPr>
          <w:rFonts w:ascii="Times New Roman" w:eastAsia="Times New Roman" w:hAnsi="Times New Roman" w:cs="Times New Roman"/>
          <w:b/>
          <w:color w:val="000000"/>
          <w:sz w:val="28"/>
          <w:szCs w:val="28"/>
          <w:highlight w:val="white"/>
        </w:rPr>
        <w:lastRenderedPageBreak/>
        <w:t>CHAPTER 5</w:t>
      </w:r>
    </w:p>
    <w:p w14:paraId="20B96B4C" w14:textId="77777777" w:rsidR="00B70D49" w:rsidRDefault="00760BD2">
      <w:pPr>
        <w:spacing w:after="75" w:line="360" w:lineRule="auto"/>
        <w:jc w:val="both"/>
        <w:rPr>
          <w:rFonts w:ascii="Times New Roman" w:eastAsia="Times New Roman" w:hAnsi="Times New Roman" w:cs="Times New Roman"/>
          <w:b/>
          <w:color w:val="000000"/>
          <w:sz w:val="28"/>
          <w:szCs w:val="28"/>
          <w:highlight w:val="white"/>
        </w:rPr>
      </w:pPr>
      <w:r>
        <w:rPr>
          <w:rFonts w:ascii="Times New Roman" w:eastAsia="Times New Roman" w:hAnsi="Times New Roman" w:cs="Times New Roman"/>
          <w:b/>
          <w:color w:val="000000"/>
          <w:sz w:val="28"/>
          <w:szCs w:val="28"/>
          <w:highlight w:val="white"/>
        </w:rPr>
        <w:t>UML DIAGRAM</w:t>
      </w:r>
    </w:p>
    <w:p w14:paraId="045603BA" w14:textId="77777777" w:rsidR="00B70D49" w:rsidRDefault="00760BD2">
      <w:pPr>
        <w:spacing w:after="75" w:line="360" w:lineRule="auto"/>
        <w:jc w:val="both"/>
        <w:rPr>
          <w:rFonts w:ascii="Times New Roman" w:eastAsia="Times New Roman" w:hAnsi="Times New Roman" w:cs="Times New Roman"/>
          <w:b/>
          <w:color w:val="000000"/>
          <w:sz w:val="28"/>
          <w:szCs w:val="28"/>
          <w:highlight w:val="white"/>
          <w:lang w:val="en-US"/>
        </w:rPr>
      </w:pPr>
      <w:r>
        <w:rPr>
          <w:rFonts w:ascii="Times New Roman" w:eastAsia="Times New Roman" w:hAnsi="Times New Roman" w:cs="Times New Roman"/>
          <w:b/>
          <w:color w:val="000000"/>
          <w:sz w:val="28"/>
          <w:szCs w:val="28"/>
          <w:highlight w:val="white"/>
          <w:lang w:val="en-US"/>
        </w:rPr>
        <w:t>Use case diagram:</w:t>
      </w:r>
    </w:p>
    <w:p w14:paraId="72D9A420" w14:textId="77777777" w:rsidR="00B70D49" w:rsidRDefault="00760BD2">
      <w:pPr>
        <w:spacing w:after="75" w:line="360" w:lineRule="auto"/>
        <w:jc w:val="both"/>
        <w:rPr>
          <w:rFonts w:ascii="Times New Roman" w:eastAsia="Times New Roman" w:hAnsi="Times New Roman" w:cs="Times New Roman"/>
          <w:b/>
          <w:color w:val="000000"/>
          <w:sz w:val="28"/>
          <w:szCs w:val="28"/>
          <w:highlight w:val="white"/>
          <w:lang w:val="en-US"/>
        </w:rPr>
      </w:pPr>
      <w:r>
        <w:rPr>
          <w:noProof/>
          <w:sz w:val="28"/>
        </w:rPr>
        <mc:AlternateContent>
          <mc:Choice Requires="wps">
            <w:drawing>
              <wp:anchor distT="0" distB="0" distL="114300" distR="114300" simplePos="0" relativeHeight="251677696" behindDoc="0" locked="0" layoutInCell="1" allowOverlap="1" wp14:anchorId="2C1B2A6D" wp14:editId="29374F7F">
                <wp:simplePos x="0" y="0"/>
                <wp:positionH relativeFrom="column">
                  <wp:posOffset>1512570</wp:posOffset>
                </wp:positionH>
                <wp:positionV relativeFrom="paragraph">
                  <wp:posOffset>160020</wp:posOffset>
                </wp:positionV>
                <wp:extent cx="1051560" cy="676910"/>
                <wp:effectExtent l="6350" t="6350" r="8890" b="21590"/>
                <wp:wrapNone/>
                <wp:docPr id="24" name="Flowchart: Connector 24"/>
                <wp:cNvGraphicFramePr/>
                <a:graphic xmlns:a="http://schemas.openxmlformats.org/drawingml/2006/main">
                  <a:graphicData uri="http://schemas.microsoft.com/office/word/2010/wordprocessingShape">
                    <wps:wsp>
                      <wps:cNvSpPr/>
                      <wps:spPr>
                        <a:xfrm>
                          <a:off x="2799080" y="2244090"/>
                          <a:ext cx="1051560" cy="67691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2CB77D81" w14:textId="77777777" w:rsidR="00B70D49" w:rsidRDefault="00760BD2">
                            <w:pPr>
                              <w:jc w:val="center"/>
                              <w:rPr>
                                <w:lang w:val="en-US"/>
                              </w:rPr>
                            </w:pPr>
                            <w:r>
                              <w:rPr>
                                <w:lang w:val="en-US"/>
                              </w:rPr>
                              <w:t>Input video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2C1B2A6D"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4" o:spid="_x0000_s1035" type="#_x0000_t120" style="position:absolute;left:0;text-align:left;margin-left:119.1pt;margin-top:12.6pt;width:82.8pt;height:53.3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" fillcolor="white [3201]" strokecolor="#70ad47 [3209]" strokeweight="1pt">
                <v:stroke joinstyle="miter"/>
                <v:textbox>
                  <w:txbxContent>
                    <w:p w14:paraId="2CB77D81" w14:textId="77777777" w:rsidR="00B70D49" w:rsidRDefault="00000000">
                      <w:pPr>
                        <w:jc w:val="center"/>
                        <w:rPr>
                          <w:lang w:val="en-US"/>
                        </w:rPr>
                      </w:pPr>
                      <w:r>
                        <w:rPr>
                          <w:lang w:val="en-US"/>
                        </w:rPr>
                        <w:t>Input video</w:t>
                      </w:r>
                    </w:p>
                  </w:txbxContent>
                </v:textbox>
              </v:shape>
            </w:pict>
          </mc:Fallback>
        </mc:AlternateContent>
      </w:r>
      <w:r>
        <w:rPr>
          <w:rFonts w:ascii="Times New Roman" w:eastAsia="Times New Roman" w:hAnsi="Times New Roman" w:cs="Times New Roman"/>
          <w:b/>
          <w:color w:val="000000"/>
          <w:sz w:val="28"/>
          <w:szCs w:val="28"/>
          <w:highlight w:val="white"/>
          <w:lang w:val="en-US"/>
        </w:rPr>
        <w:t xml:space="preserve">   </w:t>
      </w:r>
    </w:p>
    <w:p w14:paraId="227A4A40" w14:textId="77777777" w:rsidR="00B70D49" w:rsidRDefault="00760BD2">
      <w:pPr>
        <w:spacing w:after="75" w:line="360" w:lineRule="auto"/>
        <w:jc w:val="both"/>
        <w:rPr>
          <w:rFonts w:ascii="Times New Roman" w:eastAsia="Times New Roman" w:hAnsi="Times New Roman" w:cs="Times New Roman"/>
          <w:color w:val="000000"/>
          <w:sz w:val="28"/>
          <w:szCs w:val="28"/>
          <w:highlight w:val="white"/>
        </w:rPr>
      </w:pPr>
      <w:r>
        <w:rPr>
          <w:noProof/>
          <w:sz w:val="28"/>
        </w:rPr>
        <mc:AlternateContent>
          <mc:Choice Requires="wps">
            <w:drawing>
              <wp:anchor distT="0" distB="0" distL="114300" distR="114300" simplePos="0" relativeHeight="251684864" behindDoc="0" locked="0" layoutInCell="1" allowOverlap="1" wp14:anchorId="49F181F2" wp14:editId="5112ED57">
                <wp:simplePos x="0" y="0"/>
                <wp:positionH relativeFrom="column">
                  <wp:posOffset>734695</wp:posOffset>
                </wp:positionH>
                <wp:positionV relativeFrom="paragraph">
                  <wp:posOffset>144145</wp:posOffset>
                </wp:positionV>
                <wp:extent cx="777875" cy="810895"/>
                <wp:effectExtent l="3175" t="0" r="0" b="8255"/>
                <wp:wrapNone/>
                <wp:docPr id="37" name="Straight Arrow Connector 37"/>
                <wp:cNvGraphicFramePr/>
                <a:graphic xmlns:a="http://schemas.openxmlformats.org/drawingml/2006/main">
                  <a:graphicData uri="http://schemas.microsoft.com/office/word/2010/wordprocessingShape">
                    <wps:wsp>
                      <wps:cNvCnPr/>
                      <wps:spPr>
                        <a:xfrm flipV="1">
                          <a:off x="1877695" y="2595880"/>
                          <a:ext cx="777875" cy="81089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57.85pt;margin-top:11.35pt;height:63.85pt;width:61.25pt;z-index:251684864;mso-width-relative:page;mso-height-relative:page;" filled="f" stroked="t" coordsize="21600,21600" o:gfxdata="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WmgktdgA&#10;AAAKAQAADwAAAAAAAAABACAAAAAiAAAAZHJzL2Rvd25yZXYueG1sUEsBAhQAFAAAAAgAh07iQCyO&#10;xE4fAgAAPwQAAA4AAAAAAAAAAQAgAAAAJwEAAGRycy9lMm9Eb2MueG1sUEsFBgAAAAAGAAYAWQEA&#10;ALgFAAAAAA==&#10;">
                <v:fill on="f" focussize="0,0"/>
                <v:stroke weight="0.5pt" color="#5B9BD5 [3204]" miterlimit="8" joinstyle="miter" endarrow="open"/>
                <v:imagedata o:title=""/>
                <o:lock v:ext="edit" aspectratio="f"/>
              </v:shape>
            </w:pict>
          </mc:Fallback>
        </mc:AlternateContent>
      </w:r>
    </w:p>
    <w:p w14:paraId="487F3F02" w14:textId="77777777" w:rsidR="00B70D49" w:rsidRDefault="00760BD2">
      <w:pPr>
        <w:spacing w:after="75" w:line="360" w:lineRule="auto"/>
        <w:jc w:val="both"/>
        <w:rPr>
          <w:rFonts w:ascii="Times New Roman" w:eastAsia="Times New Roman" w:hAnsi="Times New Roman" w:cs="Times New Roman"/>
          <w:color w:val="000000"/>
          <w:sz w:val="28"/>
          <w:szCs w:val="28"/>
          <w:highlight w:val="white"/>
        </w:rPr>
      </w:pPr>
      <w:r>
        <w:rPr>
          <w:noProof/>
          <w:sz w:val="28"/>
        </w:rPr>
        <mc:AlternateContent>
          <mc:Choice Requires="wps">
            <w:drawing>
              <wp:anchor distT="0" distB="0" distL="114300" distR="114300" simplePos="0" relativeHeight="251686912" behindDoc="0" locked="0" layoutInCell="1" allowOverlap="1" wp14:anchorId="5E2806EF" wp14:editId="409EE0FB">
                <wp:simplePos x="0" y="0"/>
                <wp:positionH relativeFrom="column">
                  <wp:posOffset>2038350</wp:posOffset>
                </wp:positionH>
                <wp:positionV relativeFrom="paragraph">
                  <wp:posOffset>128270</wp:posOffset>
                </wp:positionV>
                <wp:extent cx="635" cy="313055"/>
                <wp:effectExtent l="48895" t="0" r="64770" b="10795"/>
                <wp:wrapNone/>
                <wp:docPr id="39" name="Straight Arrow Connector 39"/>
                <wp:cNvGraphicFramePr/>
                <a:graphic xmlns:a="http://schemas.openxmlformats.org/drawingml/2006/main">
                  <a:graphicData uri="http://schemas.microsoft.com/office/word/2010/wordprocessingShape">
                    <wps:wsp>
                      <wps:cNvCnPr/>
                      <wps:spPr>
                        <a:xfrm>
                          <a:off x="3181350" y="2813685"/>
                          <a:ext cx="635" cy="3130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160.5pt;margin-top:10.1pt;height:24.65pt;width:0.05pt;z-index:251686912;mso-width-relative:page;mso-height-relative:page;" filled="f" stroked="t" coordsize="21600,21600" o:gfxdata="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Dt3G0/WAAAACQEAAA8AAAAAAAAA&#10;AQAgAAAAIgAAAGRycy9kb3ducmV2LnhtbFBLAQIUABQAAAAIAIdO4kAffJGQEwIAADIEAAAOAAAA&#10;AAAAAAEAIAAAACUBAABkcnMvZTJvRG9jLnhtbFBLBQYAAAAABgAGAFkBAACqBQAAAAA=&#10;">
                <v:fill on="f" focussize="0,0"/>
                <v:stroke weight="0.5pt" color="#5B9BD5 [3204]" miterlimit="8" joinstyle="miter" endarrow="open"/>
                <v:imagedata o:title=""/>
                <o:lock v:ext="edit" aspectratio="f"/>
              </v:shape>
            </w:pict>
          </mc:Fallback>
        </mc:AlternateContent>
      </w:r>
    </w:p>
    <w:p w14:paraId="54A10DB0" w14:textId="77777777" w:rsidR="00B70D49" w:rsidRDefault="00760BD2">
      <w:pPr>
        <w:spacing w:after="75" w:line="360" w:lineRule="auto"/>
        <w:jc w:val="both"/>
        <w:rPr>
          <w:rFonts w:ascii="Times New Roman" w:eastAsia="Times New Roman" w:hAnsi="Times New Roman" w:cs="Times New Roman"/>
          <w:color w:val="000000"/>
          <w:sz w:val="28"/>
          <w:szCs w:val="28"/>
          <w:highlight w:val="white"/>
        </w:rPr>
      </w:pPr>
      <w:r>
        <w:rPr>
          <w:noProof/>
          <w:sz w:val="28"/>
        </w:rPr>
        <mc:AlternateContent>
          <mc:Choice Requires="wps">
            <w:drawing>
              <wp:anchor distT="0" distB="0" distL="114300" distR="114300" simplePos="0" relativeHeight="251685888" behindDoc="0" locked="0" layoutInCell="1" allowOverlap="1" wp14:anchorId="2A29D513" wp14:editId="21E01637">
                <wp:simplePos x="0" y="0"/>
                <wp:positionH relativeFrom="column">
                  <wp:posOffset>734695</wp:posOffset>
                </wp:positionH>
                <wp:positionV relativeFrom="paragraph">
                  <wp:posOffset>246380</wp:posOffset>
                </wp:positionV>
                <wp:extent cx="679450" cy="168910"/>
                <wp:effectExtent l="1270" t="4445" r="5080" b="36195"/>
                <wp:wrapNone/>
                <wp:docPr id="38" name="Straight Arrow Connector 38"/>
                <wp:cNvGraphicFramePr/>
                <a:graphic xmlns:a="http://schemas.openxmlformats.org/drawingml/2006/main">
                  <a:graphicData uri="http://schemas.microsoft.com/office/word/2010/wordprocessingShape">
                    <wps:wsp>
                      <wps:cNvCnPr/>
                      <wps:spPr>
                        <a:xfrm>
                          <a:off x="1877695" y="3286125"/>
                          <a:ext cx="679450" cy="1689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57.85pt;margin-top:19.4pt;height:13.3pt;width:53.5pt;z-index:251685888;mso-width-relative:page;mso-height-relative:page;" filled="f" stroked="t" coordsize="21600,21600" o:gfxdata="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BuFjX7WAAAACQEAAA8A&#10;AAAAAAAAAQAgAAAAIgAAAGRycy9kb3ducmV2LnhtbFBLAQIUABQAAAAIAIdO4kDipbauGQIAADUE&#10;AAAOAAAAAAAAAAEAIAAAACUBAABkcnMvZTJvRG9jLnhtbFBLBQYAAAAABgAGAFkBAACwBQAAAAA=&#10;">
                <v:fill on="f" focussize="0,0"/>
                <v:stroke weight="0.5pt" color="#5B9BD5 [3204]" miterlimit="8" joinstyle="miter" endarrow="open"/>
                <v:imagedata o:title=""/>
                <o:lock v:ext="edit" aspectratio="f"/>
              </v:shape>
            </w:pict>
          </mc:Fallback>
        </mc:AlternateContent>
      </w:r>
      <w:r>
        <w:rPr>
          <w:noProof/>
          <w:sz w:val="28"/>
        </w:rPr>
        <mc:AlternateContent>
          <mc:Choice Requires="wps">
            <w:drawing>
              <wp:anchor distT="0" distB="0" distL="114300" distR="114300" simplePos="0" relativeHeight="251678720" behindDoc="0" locked="0" layoutInCell="1" allowOverlap="1" wp14:anchorId="2CC10D6E" wp14:editId="052CF973">
                <wp:simplePos x="0" y="0"/>
                <wp:positionH relativeFrom="column">
                  <wp:posOffset>1414145</wp:posOffset>
                </wp:positionH>
                <wp:positionV relativeFrom="paragraph">
                  <wp:posOffset>86995</wp:posOffset>
                </wp:positionV>
                <wp:extent cx="1249680" cy="656590"/>
                <wp:effectExtent l="6350" t="6350" r="20320" b="22860"/>
                <wp:wrapNone/>
                <wp:docPr id="25" name="Flowchart: Connector 25"/>
                <wp:cNvGraphicFramePr/>
                <a:graphic xmlns:a="http://schemas.openxmlformats.org/drawingml/2006/main">
                  <a:graphicData uri="http://schemas.microsoft.com/office/word/2010/wordprocessingShape">
                    <wps:wsp>
                      <wps:cNvSpPr/>
                      <wps:spPr>
                        <a:xfrm>
                          <a:off x="3049905" y="3215005"/>
                          <a:ext cx="1249680" cy="65659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11321B25" w14:textId="77777777" w:rsidR="00B70D49" w:rsidRDefault="00760BD2">
                            <w:pPr>
                              <w:jc w:val="center"/>
                              <w:rPr>
                                <w:lang w:val="en-US"/>
                              </w:rPr>
                            </w:pPr>
                            <w:r>
                              <w:rPr>
                                <w:lang w:val="en-US"/>
                              </w:rPr>
                              <w:t>Pre-processing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2CC10D6E" id="Flowchart: Connector 25" o:spid="_x0000_s1036" type="#_x0000_t120" style="position:absolute;left:0;text-align:left;margin-left:111.35pt;margin-top:6.85pt;width:98.4pt;height:51.7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" fillcolor="white [3201]" strokecolor="#70ad47 [3209]" strokeweight="1pt">
                <v:stroke joinstyle="miter"/>
                <v:textbox>
                  <w:txbxContent>
                    <w:p w14:paraId="11321B25" w14:textId="77777777" w:rsidR="00B70D49" w:rsidRDefault="00000000">
                      <w:pPr>
                        <w:jc w:val="center"/>
                        <w:rPr>
                          <w:lang w:val="en-US"/>
                        </w:rPr>
                      </w:pPr>
                      <w:r>
                        <w:rPr>
                          <w:lang w:val="en-US"/>
                        </w:rPr>
                        <w:t>Pre-processing</w:t>
                      </w:r>
                    </w:p>
                  </w:txbxContent>
                </v:textbox>
              </v:shape>
            </w:pict>
          </mc:Fallback>
        </mc:AlternateContent>
      </w:r>
      <w:r>
        <w:rPr>
          <w:noProof/>
          <w:sz w:val="28"/>
        </w:rPr>
        <mc:AlternateContent>
          <mc:Choice Requires="wps">
            <w:drawing>
              <wp:anchor distT="0" distB="0" distL="114300" distR="114300" simplePos="0" relativeHeight="251676672" behindDoc="0" locked="0" layoutInCell="1" allowOverlap="1" wp14:anchorId="296A6501" wp14:editId="71B1A1FD">
                <wp:simplePos x="0" y="0"/>
                <wp:positionH relativeFrom="column">
                  <wp:posOffset>45720</wp:posOffset>
                </wp:positionH>
                <wp:positionV relativeFrom="paragraph">
                  <wp:posOffset>17780</wp:posOffset>
                </wp:positionV>
                <wp:extent cx="688975" cy="457200"/>
                <wp:effectExtent l="6350" t="6350" r="9525" b="12700"/>
                <wp:wrapNone/>
                <wp:docPr id="23" name="Flowchart: Connector 23"/>
                <wp:cNvGraphicFramePr/>
                <a:graphic xmlns:a="http://schemas.openxmlformats.org/drawingml/2006/main">
                  <a:graphicData uri="http://schemas.microsoft.com/office/word/2010/wordprocessingShape">
                    <wps:wsp>
                      <wps:cNvSpPr/>
                      <wps:spPr>
                        <a:xfrm>
                          <a:off x="1238885" y="2149475"/>
                          <a:ext cx="688975" cy="45720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4C27C110" w14:textId="77777777" w:rsidR="00B70D49" w:rsidRDefault="00760BD2">
                            <w:pPr>
                              <w:jc w:val="center"/>
                              <w:rPr>
                                <w:lang w:val="en-US"/>
                              </w:rPr>
                            </w:pPr>
                            <w:r>
                              <w:rPr>
                                <w:lang w:val="en-US"/>
                              </w:rPr>
                              <w:t xml:space="preserve">User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296A6501" id="Flowchart: Connector 23" o:spid="_x0000_s1037" type="#_x0000_t120" style="position:absolute;left:0;text-align:left;margin-left:3.6pt;margin-top:1.4pt;width:54.25pt;height:36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" fillcolor="white [3201]" strokecolor="#70ad47 [3209]" strokeweight="1pt">
                <v:stroke joinstyle="miter"/>
                <v:textbox>
                  <w:txbxContent>
                    <w:p w14:paraId="4C27C110" w14:textId="77777777" w:rsidR="00B70D49" w:rsidRDefault="00000000">
                      <w:pPr>
                        <w:jc w:val="center"/>
                        <w:rPr>
                          <w:lang w:val="en-US"/>
                        </w:rPr>
                      </w:pPr>
                      <w:r>
                        <w:rPr>
                          <w:lang w:val="en-US"/>
                        </w:rPr>
                        <w:t xml:space="preserve">User </w:t>
                      </w:r>
                    </w:p>
                  </w:txbxContent>
                </v:textbox>
              </v:shape>
            </w:pict>
          </mc:Fallback>
        </mc:AlternateContent>
      </w:r>
      <w:r>
        <w:rPr>
          <w:noProof/>
          <w:sz w:val="28"/>
        </w:rPr>
        <mc:AlternateContent>
          <mc:Choice Requires="wps">
            <w:drawing>
              <wp:anchor distT="0" distB="0" distL="114300" distR="114300" simplePos="0" relativeHeight="251681792" behindDoc="0" locked="0" layoutInCell="1" allowOverlap="1" wp14:anchorId="46A063D1" wp14:editId="12221AFA">
                <wp:simplePos x="0" y="0"/>
                <wp:positionH relativeFrom="column">
                  <wp:posOffset>3530600</wp:posOffset>
                </wp:positionH>
                <wp:positionV relativeFrom="paragraph">
                  <wp:posOffset>154305</wp:posOffset>
                </wp:positionV>
                <wp:extent cx="742950" cy="457200"/>
                <wp:effectExtent l="6350" t="6350" r="12700" b="12700"/>
                <wp:wrapNone/>
                <wp:docPr id="28" name="Flowchart: Connector 28"/>
                <wp:cNvGraphicFramePr/>
                <a:graphic xmlns:a="http://schemas.openxmlformats.org/drawingml/2006/main">
                  <a:graphicData uri="http://schemas.microsoft.com/office/word/2010/wordprocessingShape">
                    <wps:wsp>
                      <wps:cNvSpPr/>
                      <wps:spPr>
                        <a:xfrm>
                          <a:off x="4554220" y="3307080"/>
                          <a:ext cx="742950" cy="45720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5A29FCE5" w14:textId="77777777" w:rsidR="00B70D49" w:rsidRDefault="00760BD2">
                            <w:pPr>
                              <w:jc w:val="center"/>
                              <w:rPr>
                                <w:lang w:val="en-US"/>
                              </w:rPr>
                            </w:pPr>
                            <w:r>
                              <w:rPr>
                                <w:lang w:val="en-US"/>
                              </w:rPr>
                              <w:t>CNN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46A063D1" id="Flowchart: Connector 28" o:spid="_x0000_s1038" type="#_x0000_t120" style="position:absolute;left:0;text-align:left;margin-left:278pt;margin-top:12.15pt;width:58.5pt;height:36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" fillcolor="white [3201]" strokecolor="#70ad47 [3209]" strokeweight="1pt">
                <v:stroke joinstyle="miter"/>
                <v:textbox>
                  <w:txbxContent>
                    <w:p w14:paraId="5A29FCE5" w14:textId="77777777" w:rsidR="00B70D49" w:rsidRDefault="00000000">
                      <w:pPr>
                        <w:jc w:val="center"/>
                        <w:rPr>
                          <w:lang w:val="en-US"/>
                        </w:rPr>
                      </w:pPr>
                      <w:r>
                        <w:rPr>
                          <w:lang w:val="en-US"/>
                        </w:rPr>
                        <w:t>CNN</w:t>
                      </w:r>
                    </w:p>
                  </w:txbxContent>
                </v:textbox>
              </v:shape>
            </w:pict>
          </mc:Fallback>
        </mc:AlternateContent>
      </w:r>
    </w:p>
    <w:p w14:paraId="4196EA3C" w14:textId="77777777" w:rsidR="00B70D49" w:rsidRDefault="00B70D49">
      <w:pPr>
        <w:spacing w:after="75" w:line="360" w:lineRule="auto"/>
        <w:jc w:val="both"/>
        <w:rPr>
          <w:rFonts w:ascii="Times New Roman" w:eastAsia="Times New Roman" w:hAnsi="Times New Roman" w:cs="Times New Roman"/>
          <w:color w:val="000000"/>
          <w:sz w:val="28"/>
          <w:szCs w:val="28"/>
          <w:highlight w:val="white"/>
        </w:rPr>
      </w:pPr>
    </w:p>
    <w:p w14:paraId="55A4DCB5" w14:textId="77777777" w:rsidR="00B70D49" w:rsidRDefault="00B70D49">
      <w:pPr>
        <w:spacing w:after="75" w:line="360" w:lineRule="auto"/>
        <w:jc w:val="both"/>
        <w:rPr>
          <w:rFonts w:ascii="Times New Roman" w:eastAsia="Times New Roman" w:hAnsi="Times New Roman" w:cs="Times New Roman"/>
          <w:color w:val="000000"/>
          <w:sz w:val="28"/>
          <w:szCs w:val="28"/>
          <w:highlight w:val="white"/>
        </w:rPr>
      </w:pPr>
    </w:p>
    <w:p w14:paraId="30B3EE96" w14:textId="77777777" w:rsidR="00B70D49" w:rsidRDefault="00760BD2">
      <w:pPr>
        <w:spacing w:after="75" w:line="360" w:lineRule="auto"/>
        <w:jc w:val="both"/>
        <w:rPr>
          <w:rFonts w:ascii="Times New Roman" w:eastAsia="Times New Roman" w:hAnsi="Times New Roman" w:cs="Times New Roman"/>
          <w:color w:val="000000"/>
          <w:sz w:val="28"/>
          <w:szCs w:val="28"/>
          <w:highlight w:val="white"/>
        </w:rPr>
      </w:pPr>
      <w:r>
        <w:rPr>
          <w:noProof/>
          <w:sz w:val="28"/>
        </w:rPr>
        <mc:AlternateContent>
          <mc:Choice Requires="wps">
            <w:drawing>
              <wp:anchor distT="0" distB="0" distL="114300" distR="114300" simplePos="0" relativeHeight="251679744" behindDoc="0" locked="0" layoutInCell="1" allowOverlap="1" wp14:anchorId="41719853" wp14:editId="3DED8823">
                <wp:simplePos x="0" y="0"/>
                <wp:positionH relativeFrom="column">
                  <wp:posOffset>1526540</wp:posOffset>
                </wp:positionH>
                <wp:positionV relativeFrom="paragraph">
                  <wp:posOffset>71120</wp:posOffset>
                </wp:positionV>
                <wp:extent cx="1042670" cy="600075"/>
                <wp:effectExtent l="6350" t="6350" r="17780" b="22225"/>
                <wp:wrapNone/>
                <wp:docPr id="26" name="Flowchart: Connector 26"/>
                <wp:cNvGraphicFramePr/>
                <a:graphic xmlns:a="http://schemas.openxmlformats.org/drawingml/2006/main">
                  <a:graphicData uri="http://schemas.microsoft.com/office/word/2010/wordprocessingShape">
                    <wps:wsp>
                      <wps:cNvSpPr/>
                      <wps:spPr>
                        <a:xfrm>
                          <a:off x="3093720" y="4167505"/>
                          <a:ext cx="1042670" cy="600075"/>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4AE010B5" w14:textId="77777777" w:rsidR="00B70D49" w:rsidRDefault="00760BD2">
                            <w:pPr>
                              <w:jc w:val="center"/>
                              <w:rPr>
                                <w:lang w:val="en-US"/>
                              </w:rPr>
                            </w:pPr>
                            <w:r>
                              <w:rPr>
                                <w:lang w:val="en-US"/>
                              </w:rPr>
                              <w:t>Database hdf5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41719853" id="Flowchart: Connector 26" o:spid="_x0000_s1039" type="#_x0000_t120" style="position:absolute;left:0;text-align:left;margin-left:120.2pt;margin-top:5.6pt;width:82.1pt;height:47.2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" fillcolor="white [3201]" strokecolor="#70ad47 [3209]" strokeweight="1pt">
                <v:stroke joinstyle="miter"/>
                <v:textbox>
                  <w:txbxContent>
                    <w:p w14:paraId="4AE010B5" w14:textId="77777777" w:rsidR="00B70D49" w:rsidRDefault="00000000">
                      <w:pPr>
                        <w:jc w:val="center"/>
                        <w:rPr>
                          <w:lang w:val="en-US"/>
                        </w:rPr>
                      </w:pPr>
                      <w:r>
                        <w:rPr>
                          <w:lang w:val="en-US"/>
                        </w:rPr>
                        <w:t>Database hdf5</w:t>
                      </w:r>
                    </w:p>
                  </w:txbxContent>
                </v:textbox>
              </v:shape>
            </w:pict>
          </mc:Fallback>
        </mc:AlternateContent>
      </w:r>
    </w:p>
    <w:p w14:paraId="01D4BA60" w14:textId="77777777" w:rsidR="00B70D49" w:rsidRDefault="00760BD2">
      <w:pPr>
        <w:spacing w:after="75" w:line="360" w:lineRule="auto"/>
        <w:jc w:val="both"/>
        <w:rPr>
          <w:rFonts w:ascii="Times New Roman" w:eastAsia="Times New Roman" w:hAnsi="Times New Roman" w:cs="Times New Roman"/>
          <w:color w:val="000000"/>
          <w:sz w:val="28"/>
          <w:szCs w:val="28"/>
          <w:highlight w:val="white"/>
        </w:rPr>
      </w:pPr>
      <w:r>
        <w:rPr>
          <w:noProof/>
          <w:sz w:val="28"/>
        </w:rPr>
        <mc:AlternateContent>
          <mc:Choice Requires="wps">
            <w:drawing>
              <wp:anchor distT="0" distB="0" distL="114300" distR="114300" simplePos="0" relativeHeight="251687936" behindDoc="0" locked="0" layoutInCell="1" allowOverlap="1" wp14:anchorId="5C8C7457" wp14:editId="13580E57">
                <wp:simplePos x="0" y="0"/>
                <wp:positionH relativeFrom="column">
                  <wp:posOffset>2032635</wp:posOffset>
                </wp:positionH>
                <wp:positionV relativeFrom="paragraph">
                  <wp:posOffset>316865</wp:posOffset>
                </wp:positionV>
                <wp:extent cx="15240" cy="454025"/>
                <wp:effectExtent l="46355" t="0" r="52705" b="3175"/>
                <wp:wrapNone/>
                <wp:docPr id="41" name="Straight Arrow Connector 41"/>
                <wp:cNvGraphicFramePr/>
                <a:graphic xmlns:a="http://schemas.openxmlformats.org/drawingml/2006/main">
                  <a:graphicData uri="http://schemas.microsoft.com/office/word/2010/wordprocessingShape">
                    <wps:wsp>
                      <wps:cNvCnPr/>
                      <wps:spPr>
                        <a:xfrm flipH="1">
                          <a:off x="3190875" y="4773930"/>
                          <a:ext cx="15240" cy="4540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margin-left:160.05pt;margin-top:24.95pt;height:35.75pt;width:1.2pt;z-index:251687936;mso-width-relative:page;mso-height-relative:page;" filled="f" stroked="t" coordsize="21600,21600" o:gfxdata="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H+Gs+3Z&#10;AAAACgEAAA8AAAAAAAAAAQAgAAAAIgAAAGRycy9kb3ducmV2LnhtbFBLAQIUABQAAAAIAIdO4kAb&#10;Max9HwIAAD4EAAAOAAAAAAAAAAEAIAAAACgBAABkcnMvZTJvRG9jLnhtbFBLBQYAAAAABgAGAFkB&#10;AAC5BQAAAAA=&#10;">
                <v:fill on="f" focussize="0,0"/>
                <v:stroke weight="0.5pt" color="#5B9BD5 [3204]" miterlimit="8" joinstyle="miter" endarrow="open"/>
                <v:imagedata o:title=""/>
                <o:lock v:ext="edit" aspectratio="f"/>
              </v:shape>
            </w:pict>
          </mc:Fallback>
        </mc:AlternateContent>
      </w:r>
    </w:p>
    <w:p w14:paraId="58FEAC19" w14:textId="77777777" w:rsidR="00B70D49" w:rsidRDefault="00B70D49">
      <w:pPr>
        <w:spacing w:after="75" w:line="360" w:lineRule="auto"/>
        <w:jc w:val="both"/>
        <w:rPr>
          <w:rFonts w:ascii="Times New Roman" w:eastAsia="Times New Roman" w:hAnsi="Times New Roman" w:cs="Times New Roman"/>
          <w:color w:val="000000"/>
          <w:sz w:val="28"/>
          <w:szCs w:val="28"/>
          <w:highlight w:val="white"/>
        </w:rPr>
      </w:pPr>
    </w:p>
    <w:p w14:paraId="3D1D0FE7" w14:textId="77777777" w:rsidR="00B70D49" w:rsidRDefault="00760BD2">
      <w:pPr>
        <w:spacing w:after="75" w:line="360" w:lineRule="auto"/>
        <w:jc w:val="both"/>
        <w:rPr>
          <w:rFonts w:ascii="Times New Roman" w:eastAsia="Times New Roman" w:hAnsi="Times New Roman" w:cs="Times New Roman"/>
          <w:color w:val="000000"/>
          <w:sz w:val="28"/>
          <w:szCs w:val="28"/>
          <w:highlight w:val="white"/>
        </w:rPr>
        <w:sectPr w:rsidR="00B70D49">
          <w:pgSz w:w="12240" w:h="15840"/>
          <w:pgMar w:top="1440" w:right="1800" w:bottom="1440" w:left="1800" w:header="720" w:footer="720" w:gutter="0"/>
          <w:pgNumType w:start="1"/>
          <w:cols w:space="720"/>
        </w:sectPr>
      </w:pPr>
      <w:r>
        <w:rPr>
          <w:noProof/>
          <w:sz w:val="28"/>
        </w:rPr>
        <mc:AlternateContent>
          <mc:Choice Requires="wps">
            <w:drawing>
              <wp:anchor distT="0" distB="0" distL="114300" distR="114300" simplePos="0" relativeHeight="251683840" behindDoc="0" locked="0" layoutInCell="1" allowOverlap="1" wp14:anchorId="342AE630" wp14:editId="6CCD9D52">
                <wp:simplePos x="0" y="0"/>
                <wp:positionH relativeFrom="column">
                  <wp:posOffset>1613535</wp:posOffset>
                </wp:positionH>
                <wp:positionV relativeFrom="paragraph">
                  <wp:posOffset>2747645</wp:posOffset>
                </wp:positionV>
                <wp:extent cx="850900" cy="719455"/>
                <wp:effectExtent l="6350" t="6350" r="19050" b="17145"/>
                <wp:wrapNone/>
                <wp:docPr id="36" name="Flowchart: Connector 36"/>
                <wp:cNvGraphicFramePr/>
                <a:graphic xmlns:a="http://schemas.openxmlformats.org/drawingml/2006/main">
                  <a:graphicData uri="http://schemas.microsoft.com/office/word/2010/wordprocessingShape">
                    <wps:wsp>
                      <wps:cNvSpPr/>
                      <wps:spPr>
                        <a:xfrm>
                          <a:off x="3519805" y="7981950"/>
                          <a:ext cx="850900" cy="719455"/>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0B421614" w14:textId="77777777" w:rsidR="00B70D49" w:rsidRDefault="00760BD2">
                            <w:pPr>
                              <w:jc w:val="center"/>
                              <w:rPr>
                                <w:lang w:val="en-US"/>
                              </w:rPr>
                            </w:pPr>
                            <w:r>
                              <w:rPr>
                                <w:lang w:val="en-US"/>
                              </w:rPr>
                              <w:t>Play music</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342AE630" id="Flowchart: Connector 36" o:spid="_x0000_s1040" type="#_x0000_t120" style="position:absolute;left:0;text-align:left;margin-left:127.05pt;margin-top:216.35pt;width:67pt;height:56.6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" fillcolor="white [3201]" strokecolor="#70ad47 [3209]" strokeweight="1pt">
                <v:stroke joinstyle="miter"/>
                <v:textbox>
                  <w:txbxContent>
                    <w:p w14:paraId="0B421614" w14:textId="77777777" w:rsidR="00B70D49" w:rsidRDefault="00000000">
                      <w:pPr>
                        <w:jc w:val="center"/>
                        <w:rPr>
                          <w:lang w:val="en-US"/>
                        </w:rPr>
                      </w:pPr>
                      <w:r>
                        <w:rPr>
                          <w:lang w:val="en-US"/>
                        </w:rPr>
                        <w:t>Play music</w:t>
                      </w:r>
                    </w:p>
                  </w:txbxContent>
                </v:textbox>
              </v:shape>
            </w:pict>
          </mc:Fallback>
        </mc:AlternateContent>
      </w:r>
      <w:r>
        <w:rPr>
          <w:noProof/>
          <w:sz w:val="28"/>
        </w:rPr>
        <mc:AlternateContent>
          <mc:Choice Requires="wps">
            <w:drawing>
              <wp:anchor distT="0" distB="0" distL="114300" distR="114300" simplePos="0" relativeHeight="251689984" behindDoc="0" locked="0" layoutInCell="1" allowOverlap="1" wp14:anchorId="2719437C" wp14:editId="0F3EA6B8">
                <wp:simplePos x="0" y="0"/>
                <wp:positionH relativeFrom="column">
                  <wp:posOffset>2028190</wp:posOffset>
                </wp:positionH>
                <wp:positionV relativeFrom="paragraph">
                  <wp:posOffset>2432685</wp:posOffset>
                </wp:positionV>
                <wp:extent cx="10795" cy="314960"/>
                <wp:effectExtent l="41275" t="0" r="62230" b="8890"/>
                <wp:wrapNone/>
                <wp:docPr id="43" name="Straight Arrow Connector 43"/>
                <wp:cNvGraphicFramePr/>
                <a:graphic xmlns:a="http://schemas.openxmlformats.org/drawingml/2006/main">
                  <a:graphicData uri="http://schemas.microsoft.com/office/word/2010/wordprocessingShape">
                    <wps:wsp>
                      <wps:cNvCnPr/>
                      <wps:spPr>
                        <a:xfrm>
                          <a:off x="3171190" y="7598410"/>
                          <a:ext cx="10795" cy="3149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159.7pt;margin-top:191.55pt;height:24.8pt;width:0.85pt;z-index:251689984;mso-width-relative:page;mso-height-relative:page;" filled="f" stroked="t" coordsize="21600,21600" o:gfxdata="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DwYkVj2AAAAAsB&#10;AAAPAAAAAAAAAAEAIAAAACIAAABkcnMvZG93bnJldi54bWxQSwECFAAUAAAACACHTuJAVsdX4RsC&#10;AAA0BAAADgAAAAAAAAABACAAAAAnAQAAZHJzL2Uyb0RvYy54bWxQSwUGAAAAAAYABgBZAQAAtAUA&#10;AAAA&#10;">
                <v:fill on="f" focussize="0,0"/>
                <v:stroke weight="0.5pt" color="#5B9BD5 [3204]" miterlimit="8" joinstyle="miter" endarrow="open"/>
                <v:imagedata o:title=""/>
                <o:lock v:ext="edit" aspectratio="f"/>
              </v:shape>
            </w:pict>
          </mc:Fallback>
        </mc:AlternateContent>
      </w:r>
      <w:r>
        <w:rPr>
          <w:noProof/>
          <w:sz w:val="28"/>
        </w:rPr>
        <mc:AlternateContent>
          <mc:Choice Requires="wps">
            <w:drawing>
              <wp:anchor distT="0" distB="0" distL="114300" distR="114300" simplePos="0" relativeHeight="251688960" behindDoc="0" locked="0" layoutInCell="1" allowOverlap="1" wp14:anchorId="718E9CEF" wp14:editId="07277098">
                <wp:simplePos x="0" y="0"/>
                <wp:positionH relativeFrom="column">
                  <wp:posOffset>2032635</wp:posOffset>
                </wp:positionH>
                <wp:positionV relativeFrom="paragraph">
                  <wp:posOffset>887730</wp:posOffset>
                </wp:positionV>
                <wp:extent cx="5715" cy="508000"/>
                <wp:effectExtent l="44450" t="0" r="64135" b="6350"/>
                <wp:wrapNone/>
                <wp:docPr id="42" name="Straight Arrow Connector 42"/>
                <wp:cNvGraphicFramePr/>
                <a:graphic xmlns:a="http://schemas.openxmlformats.org/drawingml/2006/main">
                  <a:graphicData uri="http://schemas.microsoft.com/office/word/2010/wordprocessingShape">
                    <wps:wsp>
                      <wps:cNvCnPr/>
                      <wps:spPr>
                        <a:xfrm>
                          <a:off x="3175635" y="6053455"/>
                          <a:ext cx="5715" cy="508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160.05pt;margin-top:69.9pt;height:40pt;width:0.45pt;z-index:251688960;mso-width-relative:page;mso-height-relative:page;" filled="f" stroked="t" coordsize="21600,21600" o:gfxdata="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XofYaNcAAAALAQAADwAAAAAAAAAB&#10;ACAAAAAiAAAAZHJzL2Rvd25yZXYueG1sUEsBAhQAFAAAAAgAh07iQOsvzqERAgAAGAQAAA4AAAAA&#10;AAAAAQAgAAAAJgEAAGRycy9lMm9Eb2MueG1sUEsFBgAAAAAGAAYAWQEAAKkFAAAAAA==&#10;">
                <v:fill on="f" focussize="0,0"/>
                <v:stroke weight="0.5pt" color="#5B9BD5 [3204]" miterlimit="8" joinstyle="miter" endarrow="open"/>
                <v:imagedata o:title=""/>
                <o:lock v:ext="edit" aspectratio="f"/>
              </v:shape>
            </w:pict>
          </mc:Fallback>
        </mc:AlternateContent>
      </w:r>
      <w:r>
        <w:rPr>
          <w:noProof/>
          <w:sz w:val="28"/>
        </w:rPr>
        <mc:AlternateContent>
          <mc:Choice Requires="wps">
            <w:drawing>
              <wp:anchor distT="0" distB="0" distL="114300" distR="114300" simplePos="0" relativeHeight="251682816" behindDoc="0" locked="0" layoutInCell="1" allowOverlap="1" wp14:anchorId="0F171CC3" wp14:editId="04B71865">
                <wp:simplePos x="0" y="0"/>
                <wp:positionH relativeFrom="column">
                  <wp:posOffset>1297940</wp:posOffset>
                </wp:positionH>
                <wp:positionV relativeFrom="paragraph">
                  <wp:posOffset>1435100</wp:posOffset>
                </wp:positionV>
                <wp:extent cx="1459865" cy="997585"/>
                <wp:effectExtent l="6350" t="6350" r="19685" b="24765"/>
                <wp:wrapNone/>
                <wp:docPr id="29" name="Flowchart: Connector 29"/>
                <wp:cNvGraphicFramePr/>
                <a:graphic xmlns:a="http://schemas.openxmlformats.org/drawingml/2006/main">
                  <a:graphicData uri="http://schemas.microsoft.com/office/word/2010/wordprocessingShape">
                    <wps:wsp>
                      <wps:cNvSpPr/>
                      <wps:spPr>
                        <a:xfrm>
                          <a:off x="3137535" y="6351270"/>
                          <a:ext cx="1459865" cy="997585"/>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4FDA55A7" w14:textId="77777777" w:rsidR="00B70D49" w:rsidRDefault="00760BD2">
                            <w:pPr>
                              <w:jc w:val="center"/>
                              <w:rPr>
                                <w:lang w:val="en-US"/>
                              </w:rPr>
                            </w:pPr>
                            <w:r>
                              <w:rPr>
                                <w:lang w:val="en-US"/>
                              </w:rPr>
                              <w:t>Emotions such as  happy,sad,disgustst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0F171CC3" id="Flowchart: Connector 29" o:spid="_x0000_s1041" type="#_x0000_t120" style="position:absolute;left:0;text-align:left;margin-left:102.2pt;margin-top:113pt;width:114.95pt;height:78.5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" fillcolor="white [3201]" strokecolor="#70ad47 [3209]" strokeweight="1pt">
                <v:stroke joinstyle="miter"/>
                <v:textbox>
                  <w:txbxContent>
                    <w:p w14:paraId="4FDA55A7" w14:textId="77777777" w:rsidR="00B70D49" w:rsidRDefault="00000000">
                      <w:pPr>
                        <w:jc w:val="center"/>
                        <w:rPr>
                          <w:lang w:val="en-US"/>
                        </w:rPr>
                      </w:pPr>
                      <w:r>
                        <w:rPr>
                          <w:lang w:val="en-US"/>
                        </w:rPr>
                        <w:t xml:space="preserve">Emotions such </w:t>
                      </w:r>
                      <w:proofErr w:type="gramStart"/>
                      <w:r>
                        <w:rPr>
                          <w:lang w:val="en-US"/>
                        </w:rPr>
                        <w:t xml:space="preserve">as  </w:t>
                      </w:r>
                      <w:proofErr w:type="spellStart"/>
                      <w:r>
                        <w:rPr>
                          <w:lang w:val="en-US"/>
                        </w:rPr>
                        <w:t>happy</w:t>
                      </w:r>
                      <w:proofErr w:type="gramEnd"/>
                      <w:r>
                        <w:rPr>
                          <w:lang w:val="en-US"/>
                        </w:rPr>
                        <w:t>,sad,disgustst</w:t>
                      </w:r>
                      <w:proofErr w:type="spellEnd"/>
                    </w:p>
                  </w:txbxContent>
                </v:textbox>
              </v:shape>
            </w:pict>
          </mc:Fallback>
        </mc:AlternateContent>
      </w:r>
      <w:r>
        <w:rPr>
          <w:noProof/>
          <w:sz w:val="28"/>
        </w:rPr>
        <mc:AlternateContent>
          <mc:Choice Requires="wps">
            <w:drawing>
              <wp:anchor distT="0" distB="0" distL="114300" distR="114300" simplePos="0" relativeHeight="251680768" behindDoc="0" locked="0" layoutInCell="1" allowOverlap="1" wp14:anchorId="7F2F8CF7" wp14:editId="5E3FDB5C">
                <wp:simplePos x="0" y="0"/>
                <wp:positionH relativeFrom="column">
                  <wp:posOffset>1268730</wp:posOffset>
                </wp:positionH>
                <wp:positionV relativeFrom="paragraph">
                  <wp:posOffset>62230</wp:posOffset>
                </wp:positionV>
                <wp:extent cx="1527810" cy="825500"/>
                <wp:effectExtent l="6350" t="6350" r="8890" b="6350"/>
                <wp:wrapNone/>
                <wp:docPr id="27" name="Flowchart: Connector 27"/>
                <wp:cNvGraphicFramePr/>
                <a:graphic xmlns:a="http://schemas.openxmlformats.org/drawingml/2006/main">
                  <a:graphicData uri="http://schemas.microsoft.com/office/word/2010/wordprocessingShape">
                    <wps:wsp>
                      <wps:cNvSpPr/>
                      <wps:spPr>
                        <a:xfrm>
                          <a:off x="2931160" y="4975860"/>
                          <a:ext cx="1527810" cy="82550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642862AE" w14:textId="77777777" w:rsidR="00B70D49" w:rsidRDefault="00760BD2">
                            <w:pPr>
                              <w:jc w:val="center"/>
                              <w:rPr>
                                <w:lang w:val="en-US"/>
                              </w:rPr>
                            </w:pPr>
                            <w:r>
                              <w:rPr>
                                <w:lang w:val="en-US"/>
                              </w:rPr>
                              <w:t>Haar cascade feature extraction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7F2F8CF7" id="Flowchart: Connector 27" o:spid="_x0000_s1042" type="#_x0000_t120" style="position:absolute;left:0;text-align:left;margin-left:99.9pt;margin-top:4.9pt;width:120.3pt;height:6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" fillcolor="white [3201]" strokecolor="#70ad47 [3209]" strokeweight="1pt">
                <v:stroke joinstyle="miter"/>
                <v:textbox>
                  <w:txbxContent>
                    <w:p w14:paraId="642862AE" w14:textId="77777777" w:rsidR="00B70D49" w:rsidRDefault="00000000">
                      <w:pPr>
                        <w:jc w:val="center"/>
                        <w:rPr>
                          <w:lang w:val="en-US"/>
                        </w:rPr>
                      </w:pPr>
                      <w:proofErr w:type="spellStart"/>
                      <w:r>
                        <w:rPr>
                          <w:lang w:val="en-US"/>
                        </w:rPr>
                        <w:t>Haar</w:t>
                      </w:r>
                      <w:proofErr w:type="spellEnd"/>
                      <w:r>
                        <w:rPr>
                          <w:lang w:val="en-US"/>
                        </w:rPr>
                        <w:t xml:space="preserve"> cascade feature extraction</w:t>
                      </w:r>
                    </w:p>
                  </w:txbxContent>
                </v:textbox>
              </v:shape>
            </w:pict>
          </mc:Fallback>
        </mc:AlternateContent>
      </w:r>
    </w:p>
    <w:p w14:paraId="1EF7F314" w14:textId="77777777" w:rsidR="00B70D49" w:rsidRDefault="00760BD2">
      <w:pPr>
        <w:spacing w:after="75" w:line="360" w:lineRule="auto"/>
        <w:jc w:val="both"/>
        <w:rPr>
          <w:rFonts w:ascii="Times New Roman" w:eastAsia="Times New Roman" w:hAnsi="Times New Roman" w:cs="Times New Roman"/>
          <w:color w:val="000000"/>
          <w:sz w:val="28"/>
          <w:szCs w:val="28"/>
          <w:highlight w:val="white"/>
        </w:rPr>
      </w:pPr>
      <w:bookmarkStart w:id="0" w:name="_heading=h.1t3h5sf" w:colFirst="0" w:colLast="0"/>
      <w:bookmarkEnd w:id="0"/>
      <w:proofErr w:type="gramStart"/>
      <w:r>
        <w:rPr>
          <w:sz w:val="28"/>
          <w:lang w:val="en-US"/>
        </w:rPr>
        <w:lastRenderedPageBreak/>
        <w:t xml:space="preserve">Sequence </w:t>
      </w:r>
      <w:r>
        <w:rPr>
          <w:rFonts w:ascii="Times New Roman" w:eastAsia="Times New Roman" w:hAnsi="Times New Roman" w:cs="Times New Roman"/>
          <w:color w:val="000000"/>
          <w:sz w:val="28"/>
          <w:szCs w:val="28"/>
          <w:highlight w:val="white"/>
        </w:rPr>
        <w:t xml:space="preserve"> diagram</w:t>
      </w:r>
      <w:proofErr w:type="gramEnd"/>
      <w:r>
        <w:rPr>
          <w:rFonts w:ascii="Times New Roman" w:eastAsia="Times New Roman" w:hAnsi="Times New Roman" w:cs="Times New Roman"/>
          <w:color w:val="000000"/>
          <w:sz w:val="28"/>
          <w:szCs w:val="28"/>
          <w:highlight w:val="white"/>
        </w:rPr>
        <w:t>:</w:t>
      </w:r>
    </w:p>
    <w:p w14:paraId="2934F7CC" w14:textId="77777777" w:rsidR="00B70D49" w:rsidRDefault="00760BD2">
      <w:pPr>
        <w:spacing w:after="75" w:line="360" w:lineRule="auto"/>
        <w:jc w:val="both"/>
        <w:rPr>
          <w:rFonts w:ascii="Times New Roman" w:eastAsia="Times New Roman" w:hAnsi="Times New Roman" w:cs="Times New Roman"/>
          <w:color w:val="000000"/>
          <w:sz w:val="28"/>
          <w:szCs w:val="28"/>
          <w:highlight w:val="white"/>
        </w:rPr>
      </w:pPr>
      <w:r>
        <w:rPr>
          <w:noProof/>
          <w:sz w:val="28"/>
        </w:rPr>
        <mc:AlternateContent>
          <mc:Choice Requires="wps">
            <w:drawing>
              <wp:anchor distT="0" distB="0" distL="114300" distR="114300" simplePos="0" relativeHeight="251692032" behindDoc="0" locked="0" layoutInCell="1" allowOverlap="1" wp14:anchorId="52CF4D89" wp14:editId="75DE56EF">
                <wp:simplePos x="0" y="0"/>
                <wp:positionH relativeFrom="column">
                  <wp:posOffset>2154555</wp:posOffset>
                </wp:positionH>
                <wp:positionV relativeFrom="paragraph">
                  <wp:posOffset>82550</wp:posOffset>
                </wp:positionV>
                <wp:extent cx="1014730" cy="387985"/>
                <wp:effectExtent l="6350" t="6350" r="7620" b="24765"/>
                <wp:wrapNone/>
                <wp:docPr id="52" name="Rectangles 52"/>
                <wp:cNvGraphicFramePr/>
                <a:graphic xmlns:a="http://schemas.openxmlformats.org/drawingml/2006/main">
                  <a:graphicData uri="http://schemas.microsoft.com/office/word/2010/wordprocessingShape">
                    <wps:wsp>
                      <wps:cNvSpPr/>
                      <wps:spPr>
                        <a:xfrm>
                          <a:off x="2968625" y="1275080"/>
                          <a:ext cx="1014730" cy="38798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6499786" w14:textId="77777777" w:rsidR="00B70D49" w:rsidRDefault="00760BD2">
                            <w:pPr>
                              <w:jc w:val="center"/>
                              <w:rPr>
                                <w:lang w:val="en-US"/>
                              </w:rPr>
                            </w:pPr>
                            <w:r>
                              <w:rPr>
                                <w:lang w:val="en-US"/>
                              </w:rPr>
                              <w:t>preprocessing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2CF4D89" id="Rectangles 52" o:spid="_x0000_s1043" style="position:absolute;left:0;text-align:left;margin-left:169.65pt;margin-top:6.5pt;width:79.9pt;height:30.5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" fillcolor="white [3201]" strokecolor="#70ad47 [3209]" strokeweight="1pt">
                <v:textbox>
                  <w:txbxContent>
                    <w:p w14:paraId="56499786" w14:textId="77777777" w:rsidR="00B70D49" w:rsidRDefault="00000000">
                      <w:pPr>
                        <w:jc w:val="center"/>
                        <w:rPr>
                          <w:lang w:val="en-US"/>
                        </w:rPr>
                      </w:pPr>
                      <w:r>
                        <w:rPr>
                          <w:lang w:val="en-US"/>
                        </w:rPr>
                        <w:t>preprocessing</w:t>
                      </w:r>
                    </w:p>
                  </w:txbxContent>
                </v:textbox>
              </v:rect>
            </w:pict>
          </mc:Fallback>
        </mc:AlternateContent>
      </w:r>
      <w:r>
        <w:rPr>
          <w:noProof/>
          <w:sz w:val="28"/>
        </w:rPr>
        <mc:AlternateContent>
          <mc:Choice Requires="wps">
            <w:drawing>
              <wp:anchor distT="0" distB="0" distL="114300" distR="114300" simplePos="0" relativeHeight="251693056" behindDoc="0" locked="0" layoutInCell="1" allowOverlap="1" wp14:anchorId="6DBA0AAE" wp14:editId="153898CB">
                <wp:simplePos x="0" y="0"/>
                <wp:positionH relativeFrom="column">
                  <wp:posOffset>4309745</wp:posOffset>
                </wp:positionH>
                <wp:positionV relativeFrom="paragraph">
                  <wp:posOffset>107950</wp:posOffset>
                </wp:positionV>
                <wp:extent cx="1177925" cy="469265"/>
                <wp:effectExtent l="6350" t="6350" r="15875" b="19685"/>
                <wp:wrapNone/>
                <wp:docPr id="53" name="Rectangles 53"/>
                <wp:cNvGraphicFramePr/>
                <a:graphic xmlns:a="http://schemas.openxmlformats.org/drawingml/2006/main">
                  <a:graphicData uri="http://schemas.microsoft.com/office/word/2010/wordprocessingShape">
                    <wps:wsp>
                      <wps:cNvSpPr/>
                      <wps:spPr>
                        <a:xfrm>
                          <a:off x="5186680" y="1519555"/>
                          <a:ext cx="1177925" cy="46926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A0C1E31" w14:textId="77777777" w:rsidR="00B70D49" w:rsidRDefault="00760BD2">
                            <w:pPr>
                              <w:jc w:val="center"/>
                              <w:rPr>
                                <w:lang w:val="en-US"/>
                              </w:rPr>
                            </w:pPr>
                            <w:r>
                              <w:rPr>
                                <w:lang w:val="en-US"/>
                              </w:rPr>
                              <w:t xml:space="preserve">CNN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DBA0AAE" id="Rectangles 53" o:spid="_x0000_s1044" style="position:absolute;left:0;text-align:left;margin-left:339.35pt;margin-top:8.5pt;width:92.75pt;height:36.9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" fillcolor="white [3201]" strokecolor="#70ad47 [3209]" strokeweight="1pt">
                <v:textbox>
                  <w:txbxContent>
                    <w:p w14:paraId="1A0C1E31" w14:textId="77777777" w:rsidR="00B70D49" w:rsidRDefault="00000000">
                      <w:pPr>
                        <w:jc w:val="center"/>
                        <w:rPr>
                          <w:lang w:val="en-US"/>
                        </w:rPr>
                      </w:pPr>
                      <w:r>
                        <w:rPr>
                          <w:lang w:val="en-US"/>
                        </w:rPr>
                        <w:t xml:space="preserve">CNN </w:t>
                      </w:r>
                    </w:p>
                  </w:txbxContent>
                </v:textbox>
              </v:rect>
            </w:pict>
          </mc:Fallback>
        </mc:AlternateContent>
      </w:r>
      <w:r>
        <w:rPr>
          <w:noProof/>
          <w:sz w:val="28"/>
        </w:rPr>
        <mc:AlternateContent>
          <mc:Choice Requires="wps">
            <w:drawing>
              <wp:anchor distT="0" distB="0" distL="114300" distR="114300" simplePos="0" relativeHeight="251691008" behindDoc="0" locked="0" layoutInCell="1" allowOverlap="1" wp14:anchorId="374A66A8" wp14:editId="3C511CBD">
                <wp:simplePos x="0" y="0"/>
                <wp:positionH relativeFrom="column">
                  <wp:posOffset>-107950</wp:posOffset>
                </wp:positionH>
                <wp:positionV relativeFrom="paragraph">
                  <wp:posOffset>93980</wp:posOffset>
                </wp:positionV>
                <wp:extent cx="1215390" cy="394335"/>
                <wp:effectExtent l="6350" t="6350" r="16510" b="18415"/>
                <wp:wrapNone/>
                <wp:docPr id="51" name="Rectangles 51"/>
                <wp:cNvGraphicFramePr/>
                <a:graphic xmlns:a="http://schemas.openxmlformats.org/drawingml/2006/main">
                  <a:graphicData uri="http://schemas.microsoft.com/office/word/2010/wordprocessingShape">
                    <wps:wsp>
                      <wps:cNvSpPr/>
                      <wps:spPr>
                        <a:xfrm>
                          <a:off x="1013460" y="1425575"/>
                          <a:ext cx="1215390" cy="39433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70C1007" w14:textId="77777777" w:rsidR="00B70D49" w:rsidRDefault="00760BD2">
                            <w:pPr>
                              <w:jc w:val="center"/>
                              <w:rPr>
                                <w:lang w:val="en-US"/>
                              </w:rPr>
                            </w:pPr>
                            <w:r>
                              <w:rPr>
                                <w:lang w:val="en-US"/>
                              </w:rPr>
                              <w:t xml:space="preserve">User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74A66A8" id="Rectangles 51" o:spid="_x0000_s1045" style="position:absolute;left:0;text-align:left;margin-left:-8.5pt;margin-top:7.4pt;width:95.7pt;height:31.0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" fillcolor="white [3201]" strokecolor="#70ad47 [3209]" strokeweight="1pt">
                <v:textbox>
                  <w:txbxContent>
                    <w:p w14:paraId="370C1007" w14:textId="77777777" w:rsidR="00B70D49" w:rsidRDefault="00000000">
                      <w:pPr>
                        <w:jc w:val="center"/>
                        <w:rPr>
                          <w:lang w:val="en-US"/>
                        </w:rPr>
                      </w:pPr>
                      <w:r>
                        <w:rPr>
                          <w:lang w:val="en-US"/>
                        </w:rPr>
                        <w:t xml:space="preserve">User </w:t>
                      </w:r>
                    </w:p>
                  </w:txbxContent>
                </v:textbox>
              </v:rect>
            </w:pict>
          </mc:Fallback>
        </mc:AlternateContent>
      </w:r>
    </w:p>
    <w:p w14:paraId="7013030E" w14:textId="77777777" w:rsidR="00B70D49" w:rsidRDefault="00760BD2">
      <w:pPr>
        <w:spacing w:after="75" w:line="360" w:lineRule="auto"/>
        <w:jc w:val="both"/>
        <w:rPr>
          <w:rFonts w:ascii="Times New Roman" w:eastAsia="Times New Roman" w:hAnsi="Times New Roman" w:cs="Times New Roman"/>
          <w:color w:val="000000"/>
          <w:sz w:val="28"/>
          <w:szCs w:val="28"/>
          <w:highlight w:val="white"/>
        </w:rPr>
      </w:pPr>
      <w:r>
        <w:rPr>
          <w:noProof/>
          <w:sz w:val="28"/>
        </w:rPr>
        <mc:AlternateContent>
          <mc:Choice Requires="wps">
            <w:drawing>
              <wp:anchor distT="0" distB="0" distL="114300" distR="114300" simplePos="0" relativeHeight="251702272" behindDoc="0" locked="0" layoutInCell="1" allowOverlap="1" wp14:anchorId="0EC8531C" wp14:editId="3629017C">
                <wp:simplePos x="0" y="0"/>
                <wp:positionH relativeFrom="column">
                  <wp:posOffset>3275965</wp:posOffset>
                </wp:positionH>
                <wp:positionV relativeFrom="paragraph">
                  <wp:posOffset>140970</wp:posOffset>
                </wp:positionV>
                <wp:extent cx="914400" cy="482600"/>
                <wp:effectExtent l="6350" t="6350" r="12700" b="6350"/>
                <wp:wrapNone/>
                <wp:docPr id="62" name="Rectangles 62"/>
                <wp:cNvGraphicFramePr/>
                <a:graphic xmlns:a="http://schemas.openxmlformats.org/drawingml/2006/main">
                  <a:graphicData uri="http://schemas.microsoft.com/office/word/2010/wordprocessingShape">
                    <wps:wsp>
                      <wps:cNvSpPr/>
                      <wps:spPr>
                        <a:xfrm>
                          <a:off x="4742180" y="2290445"/>
                          <a:ext cx="914400" cy="482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01E9912" w14:textId="77777777" w:rsidR="00B70D49" w:rsidRDefault="00760BD2">
                            <w:pPr>
                              <w:jc w:val="both"/>
                              <w:rPr>
                                <w:lang w:val="en-US"/>
                              </w:rPr>
                            </w:pPr>
                            <w:r>
                              <w:rPr>
                                <w:lang w:val="en-US"/>
                              </w:rPr>
                              <w:t>haar feature extraction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EC8531C" id="Rectangles 62" o:spid="_x0000_s1046" style="position:absolute;left:0;text-align:left;margin-left:257.95pt;margin-top:11.1pt;width:1in;height:38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" fillcolor="white [3201]" strokecolor="#70ad47 [3209]" strokeweight="1pt">
                <v:textbox>
                  <w:txbxContent>
                    <w:p w14:paraId="101E9912" w14:textId="77777777" w:rsidR="00B70D49" w:rsidRDefault="00000000">
                      <w:pPr>
                        <w:jc w:val="both"/>
                        <w:rPr>
                          <w:lang w:val="en-US"/>
                        </w:rPr>
                      </w:pPr>
                      <w:proofErr w:type="spellStart"/>
                      <w:r>
                        <w:rPr>
                          <w:lang w:val="en-US"/>
                        </w:rPr>
                        <w:t>haar</w:t>
                      </w:r>
                      <w:proofErr w:type="spellEnd"/>
                      <w:r>
                        <w:rPr>
                          <w:lang w:val="en-US"/>
                        </w:rPr>
                        <w:t xml:space="preserve"> feature extraction</w:t>
                      </w:r>
                    </w:p>
                  </w:txbxContent>
                </v:textbox>
              </v:rect>
            </w:pict>
          </mc:Fallback>
        </mc:AlternateContent>
      </w:r>
      <w:r>
        <w:rPr>
          <w:noProof/>
          <w:sz w:val="28"/>
        </w:rPr>
        <mc:AlternateContent>
          <mc:Choice Requires="wps">
            <w:drawing>
              <wp:anchor distT="0" distB="0" distL="114300" distR="114300" simplePos="0" relativeHeight="251701248" behindDoc="0" locked="0" layoutInCell="1" allowOverlap="1" wp14:anchorId="5E2AC13F" wp14:editId="29446781">
                <wp:simplePos x="0" y="0"/>
                <wp:positionH relativeFrom="column">
                  <wp:posOffset>1214755</wp:posOffset>
                </wp:positionH>
                <wp:positionV relativeFrom="paragraph">
                  <wp:posOffset>229235</wp:posOffset>
                </wp:positionV>
                <wp:extent cx="895985" cy="414020"/>
                <wp:effectExtent l="6350" t="6350" r="12065" b="17780"/>
                <wp:wrapNone/>
                <wp:docPr id="61" name="Rectangles 61"/>
                <wp:cNvGraphicFramePr/>
                <a:graphic xmlns:a="http://schemas.openxmlformats.org/drawingml/2006/main">
                  <a:graphicData uri="http://schemas.microsoft.com/office/word/2010/wordprocessingShape">
                    <wps:wsp>
                      <wps:cNvSpPr/>
                      <wps:spPr>
                        <a:xfrm>
                          <a:off x="2411095" y="1695450"/>
                          <a:ext cx="895985" cy="4140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DCD6540" w14:textId="77777777" w:rsidR="00B70D49" w:rsidRDefault="00760BD2">
                            <w:pPr>
                              <w:jc w:val="center"/>
                              <w:rPr>
                                <w:lang w:val="en-US"/>
                              </w:rPr>
                            </w:pPr>
                            <w:r>
                              <w:rPr>
                                <w:lang w:val="en-US"/>
                              </w:rPr>
                              <w:t>Input video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E2AC13F" id="Rectangles 61" o:spid="_x0000_s1047" style="position:absolute;left:0;text-align:left;margin-left:95.65pt;margin-top:18.05pt;width:70.55pt;height:32.6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" fillcolor="white [3201]" strokecolor="#70ad47 [3209]" strokeweight="1pt">
                <v:textbox>
                  <w:txbxContent>
                    <w:p w14:paraId="1DCD6540" w14:textId="77777777" w:rsidR="00B70D49" w:rsidRDefault="00000000">
                      <w:pPr>
                        <w:jc w:val="center"/>
                        <w:rPr>
                          <w:lang w:val="en-US"/>
                        </w:rPr>
                      </w:pPr>
                      <w:r>
                        <w:rPr>
                          <w:lang w:val="en-US"/>
                        </w:rPr>
                        <w:t>Input video</w:t>
                      </w:r>
                    </w:p>
                  </w:txbxContent>
                </v:textbox>
              </v:rect>
            </w:pict>
          </mc:Fallback>
        </mc:AlternateContent>
      </w:r>
      <w:r>
        <w:rPr>
          <w:noProof/>
          <w:sz w:val="28"/>
        </w:rPr>
        <mc:AlternateContent>
          <mc:Choice Requires="wps">
            <w:drawing>
              <wp:anchor distT="0" distB="0" distL="114300" distR="114300" simplePos="0" relativeHeight="251695104" behindDoc="0" locked="0" layoutInCell="1" allowOverlap="1" wp14:anchorId="40437CA1" wp14:editId="7811123D">
                <wp:simplePos x="0" y="0"/>
                <wp:positionH relativeFrom="column">
                  <wp:posOffset>2655570</wp:posOffset>
                </wp:positionH>
                <wp:positionV relativeFrom="paragraph">
                  <wp:posOffset>116205</wp:posOffset>
                </wp:positionV>
                <wp:extent cx="6350" cy="1818005"/>
                <wp:effectExtent l="4445" t="0" r="8255" b="10795"/>
                <wp:wrapNone/>
                <wp:docPr id="55" name="Straight Connector 55"/>
                <wp:cNvGraphicFramePr/>
                <a:graphic xmlns:a="http://schemas.openxmlformats.org/drawingml/2006/main">
                  <a:graphicData uri="http://schemas.microsoft.com/office/word/2010/wordprocessingShape">
                    <wps:wsp>
                      <wps:cNvCnPr/>
                      <wps:spPr>
                        <a:xfrm flipH="1">
                          <a:off x="3683000" y="1857375"/>
                          <a:ext cx="6350" cy="18180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x;margin-left:209.1pt;margin-top:9.15pt;height:143.15pt;width:0.5pt;z-index:251695104;mso-width-relative:page;mso-height-relative:page;" filled="f" stroked="t" coordsize="21600,21600" o:gfxdata="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feFC72gAAAAoBAAAPAAAAAAAAAAEAIAAAACIAAABkcnMvZG93bnJl&#10;di54bWxQSwECFAAUAAAACACHTuJATE03rPsBAAD2AwAADgAAAAAAAAABACAAAAApAQAAZHJzL2Uy&#10;b0RvYy54bWxQSwUGAAAAAAYABgBZAQAAlgUAAAAA&#10;">
                <v:fill on="f" focussize="0,0"/>
                <v:stroke weight="0.5pt" color="#5B9BD5 [3204]" miterlimit="8" joinstyle="miter"/>
                <v:imagedata o:title=""/>
                <o:lock v:ext="edit" aspectratio="f"/>
              </v:line>
            </w:pict>
          </mc:Fallback>
        </mc:AlternateContent>
      </w:r>
      <w:r>
        <w:rPr>
          <w:noProof/>
          <w:sz w:val="28"/>
        </w:rPr>
        <mc:AlternateContent>
          <mc:Choice Requires="wps">
            <w:drawing>
              <wp:anchor distT="0" distB="0" distL="114300" distR="114300" simplePos="0" relativeHeight="251696128" behindDoc="0" locked="0" layoutInCell="1" allowOverlap="1" wp14:anchorId="41F5A1A0" wp14:editId="07464D85">
                <wp:simplePos x="0" y="0"/>
                <wp:positionH relativeFrom="column">
                  <wp:posOffset>4892675</wp:posOffset>
                </wp:positionH>
                <wp:positionV relativeFrom="paragraph">
                  <wp:posOffset>222885</wp:posOffset>
                </wp:positionV>
                <wp:extent cx="6350" cy="1817370"/>
                <wp:effectExtent l="4445" t="0" r="8255" b="11430"/>
                <wp:wrapNone/>
                <wp:docPr id="56" name="Straight Connector 56"/>
                <wp:cNvGraphicFramePr/>
                <a:graphic xmlns:a="http://schemas.openxmlformats.org/drawingml/2006/main">
                  <a:graphicData uri="http://schemas.microsoft.com/office/word/2010/wordprocessingShape">
                    <wps:wsp>
                      <wps:cNvCnPr/>
                      <wps:spPr>
                        <a:xfrm flipH="1">
                          <a:off x="5807075" y="1864360"/>
                          <a:ext cx="6350" cy="18173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x;margin-left:385.25pt;margin-top:17.55pt;height:143.1pt;width:0.5pt;z-index:251696128;mso-width-relative:page;mso-height-relative:page;" filled="f" stroked="t" coordsize="21600,21600" o:gfxdata="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KCp6iLZAAAACgEAAA8AAAAAAAAAAQAgAAAAIgAAAGRycy9kb3du&#10;cmV2LnhtbFBLAQIUABQAAAAIAIdO4kBLOMaR/gEAAPYDAAAOAAAAAAAAAAEAIAAAACgBAABkcnMv&#10;ZTJvRG9jLnhtbFBLBQYAAAAABgAGAFkBAACYBQAAAAA=&#10;">
                <v:fill on="f" focussize="0,0"/>
                <v:stroke weight="0.5pt" color="#5B9BD5 [3204]" miterlimit="8" joinstyle="miter"/>
                <v:imagedata o:title=""/>
                <o:lock v:ext="edit" aspectratio="f"/>
              </v:line>
            </w:pict>
          </mc:Fallback>
        </mc:AlternateContent>
      </w:r>
      <w:r>
        <w:rPr>
          <w:noProof/>
          <w:sz w:val="28"/>
        </w:rPr>
        <mc:AlternateContent>
          <mc:Choice Requires="wps">
            <w:drawing>
              <wp:anchor distT="0" distB="0" distL="114300" distR="114300" simplePos="0" relativeHeight="251694080" behindDoc="0" locked="0" layoutInCell="1" allowOverlap="1" wp14:anchorId="2F18AB5A" wp14:editId="607272D6">
                <wp:simplePos x="0" y="0"/>
                <wp:positionH relativeFrom="column">
                  <wp:posOffset>494030</wp:posOffset>
                </wp:positionH>
                <wp:positionV relativeFrom="paragraph">
                  <wp:posOffset>133985</wp:posOffset>
                </wp:positionV>
                <wp:extent cx="5715" cy="1868805"/>
                <wp:effectExtent l="4445" t="0" r="8890" b="17145"/>
                <wp:wrapNone/>
                <wp:docPr id="54" name="Straight Connector 54"/>
                <wp:cNvGraphicFramePr/>
                <a:graphic xmlns:a="http://schemas.openxmlformats.org/drawingml/2006/main">
                  <a:graphicData uri="http://schemas.microsoft.com/office/word/2010/wordprocessingShape">
                    <wps:wsp>
                      <wps:cNvCnPr/>
                      <wps:spPr>
                        <a:xfrm flipH="1">
                          <a:off x="1408430" y="1775460"/>
                          <a:ext cx="5715" cy="18688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x;margin-left:38.9pt;margin-top:10.55pt;height:147.15pt;width:0.45pt;z-index:251694080;mso-width-relative:page;mso-height-relative:page;" filled="f" stroked="t" coordsize="21600,21600" o:gfxdata="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LIQA8HXAAAACAEAAA8AAAAAAAAAAQAgAAAAIgAAAGRycy9kb3ducmV2Lnht&#10;bFBLAQIUABQAAAAIAIdO4kB2pwXi+gEAAPYDAAAOAAAAAAAAAAEAIAAAACYBAABkcnMvZTJvRG9j&#10;LnhtbFBLBQYAAAAABgAGAFkBAACSBQAAAAA=&#10;">
                <v:fill on="f" focussize="0,0"/>
                <v:stroke weight="0.5pt" color="#000000 [3200]" miterlimit="8" joinstyle="miter"/>
                <v:imagedata o:title=""/>
                <o:lock v:ext="edit" aspectratio="f"/>
              </v:line>
            </w:pict>
          </mc:Fallback>
        </mc:AlternateContent>
      </w:r>
    </w:p>
    <w:p w14:paraId="246927E6" w14:textId="77777777" w:rsidR="00B70D49" w:rsidRDefault="00760BD2">
      <w:pPr>
        <w:spacing w:after="75" w:line="360" w:lineRule="auto"/>
        <w:jc w:val="both"/>
        <w:rPr>
          <w:rFonts w:ascii="Times New Roman" w:eastAsia="Times New Roman" w:hAnsi="Times New Roman" w:cs="Times New Roman"/>
          <w:color w:val="000000"/>
          <w:sz w:val="28"/>
          <w:szCs w:val="28"/>
          <w:highlight w:val="white"/>
        </w:rPr>
      </w:pPr>
      <w:r>
        <w:rPr>
          <w:noProof/>
          <w:sz w:val="28"/>
        </w:rPr>
        <mc:AlternateContent>
          <mc:Choice Requires="wps">
            <w:drawing>
              <wp:anchor distT="0" distB="0" distL="114300" distR="114300" simplePos="0" relativeHeight="251698176" behindDoc="0" locked="0" layoutInCell="1" allowOverlap="1" wp14:anchorId="21AC5F19" wp14:editId="6CC91660">
                <wp:simplePos x="0" y="0"/>
                <wp:positionH relativeFrom="column">
                  <wp:posOffset>2642870</wp:posOffset>
                </wp:positionH>
                <wp:positionV relativeFrom="paragraph">
                  <wp:posOffset>250825</wp:posOffset>
                </wp:positionV>
                <wp:extent cx="2256155" cy="24765"/>
                <wp:effectExtent l="0" t="25400" r="10795" b="64135"/>
                <wp:wrapNone/>
                <wp:docPr id="58" name="Straight Arrow Connector 58"/>
                <wp:cNvGraphicFramePr/>
                <a:graphic xmlns:a="http://schemas.openxmlformats.org/drawingml/2006/main">
                  <a:graphicData uri="http://schemas.microsoft.com/office/word/2010/wordprocessingShape">
                    <wps:wsp>
                      <wps:cNvCnPr/>
                      <wps:spPr>
                        <a:xfrm>
                          <a:off x="3557270" y="2246630"/>
                          <a:ext cx="2256155" cy="247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208.1pt;margin-top:19.75pt;height:1.95pt;width:177.65pt;z-index:251698176;mso-width-relative:page;mso-height-relative:page;" filled="f" stroked="t" coordsize="21600,21600" o:gfxdata="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N1H5z9cAAAAJAQAADwAAAAAAAAABACAAAAAiAAAAZHJzL2Rvd25y&#10;ZXYueG1sUEsBAhQAFAAAAAgAh07iQJ41wFD/AQAA8wMAAA4AAAAAAAAAAQAgAAAAJgEAAGRycy9l&#10;Mm9Eb2MueG1sUEsFBgAAAAAGAAYAWQEAAJcFAAAAAA==&#10;">
                <v:fill on="f" focussize="0,0"/>
                <v:stroke weight="0.5pt" color="#5B9BD5 [3204]" miterlimit="8" joinstyle="miter" endarrow="open"/>
                <v:imagedata o:title=""/>
                <o:lock v:ext="edit" aspectratio="f"/>
              </v:shape>
            </w:pict>
          </mc:Fallback>
        </mc:AlternateContent>
      </w:r>
      <w:r>
        <w:rPr>
          <w:noProof/>
          <w:sz w:val="28"/>
        </w:rPr>
        <mc:AlternateContent>
          <mc:Choice Requires="wps">
            <w:drawing>
              <wp:anchor distT="0" distB="0" distL="114300" distR="114300" simplePos="0" relativeHeight="251697152" behindDoc="0" locked="0" layoutInCell="1" allowOverlap="1" wp14:anchorId="796C47F9" wp14:editId="4A121943">
                <wp:simplePos x="0" y="0"/>
                <wp:positionH relativeFrom="column">
                  <wp:posOffset>506095</wp:posOffset>
                </wp:positionH>
                <wp:positionV relativeFrom="paragraph">
                  <wp:posOffset>125730</wp:posOffset>
                </wp:positionV>
                <wp:extent cx="2131060" cy="37465"/>
                <wp:effectExtent l="0" t="13335" r="2540" b="63500"/>
                <wp:wrapNone/>
                <wp:docPr id="57" name="Straight Arrow Connector 57"/>
                <wp:cNvGraphicFramePr/>
                <a:graphic xmlns:a="http://schemas.openxmlformats.org/drawingml/2006/main">
                  <a:graphicData uri="http://schemas.microsoft.com/office/word/2010/wordprocessingShape">
                    <wps:wsp>
                      <wps:cNvCnPr/>
                      <wps:spPr>
                        <a:xfrm>
                          <a:off x="1420495" y="2121535"/>
                          <a:ext cx="2131060" cy="374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39.85pt;margin-top:9.9pt;height:2.95pt;width:167.8pt;z-index:251697152;mso-width-relative:page;mso-height-relative:page;" filled="f" stroked="t" coordsize="21600,21600" o:gfxdata="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IPdjo7XAAAACAEAAA8AAAAAAAAAAQAgAAAAIgAAAGRycy9kb3du&#10;cmV2LnhtbFBLAQIUABQAAAAIAIdO4kBQVcTPAAIAAPMDAAAOAAAAAAAAAAEAIAAAACYBAABkcnMv&#10;ZTJvRG9jLnhtbFBLBQYAAAAABgAGAFkBAACYBQAAAAA=&#10;">
                <v:fill on="f" focussize="0,0"/>
                <v:stroke weight="0.5pt" color="#5B9BD5 [3204]" miterlimit="8" joinstyle="miter" endarrow="open"/>
                <v:imagedata o:title=""/>
                <o:lock v:ext="edit" aspectratio="f"/>
              </v:shape>
            </w:pict>
          </mc:Fallback>
        </mc:AlternateContent>
      </w:r>
    </w:p>
    <w:p w14:paraId="712C671D" w14:textId="77777777" w:rsidR="00B70D49" w:rsidRDefault="00760BD2">
      <w:pPr>
        <w:jc w:val="both"/>
        <w:rPr>
          <w:rFonts w:ascii="Times New Roman" w:eastAsia="Times New Roman" w:hAnsi="Times New Roman" w:cs="Times New Roman"/>
          <w:b/>
          <w:sz w:val="28"/>
          <w:szCs w:val="28"/>
        </w:rPr>
      </w:pPr>
      <w:r>
        <w:rPr>
          <w:noProof/>
          <w:sz w:val="28"/>
        </w:rPr>
        <mc:AlternateContent>
          <mc:Choice Requires="wps">
            <w:drawing>
              <wp:anchor distT="0" distB="0" distL="114300" distR="114300" simplePos="0" relativeHeight="251703296" behindDoc="0" locked="0" layoutInCell="1" allowOverlap="1" wp14:anchorId="335FF848" wp14:editId="03C4ACF0">
                <wp:simplePos x="0" y="0"/>
                <wp:positionH relativeFrom="column">
                  <wp:posOffset>3114040</wp:posOffset>
                </wp:positionH>
                <wp:positionV relativeFrom="paragraph">
                  <wp:posOffset>65405</wp:posOffset>
                </wp:positionV>
                <wp:extent cx="1089025" cy="457835"/>
                <wp:effectExtent l="6350" t="6350" r="9525" b="12065"/>
                <wp:wrapNone/>
                <wp:docPr id="63" name="Rectangles 63"/>
                <wp:cNvGraphicFramePr/>
                <a:graphic xmlns:a="http://schemas.openxmlformats.org/drawingml/2006/main">
                  <a:graphicData uri="http://schemas.microsoft.com/office/word/2010/wordprocessingShape">
                    <wps:wsp>
                      <wps:cNvSpPr/>
                      <wps:spPr>
                        <a:xfrm>
                          <a:off x="4672965" y="2609850"/>
                          <a:ext cx="1089025" cy="45783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7605CBE" w14:textId="77777777" w:rsidR="00B70D49" w:rsidRDefault="00760BD2">
                            <w:pPr>
                              <w:jc w:val="center"/>
                              <w:rPr>
                                <w:lang w:val="en-US"/>
                              </w:rPr>
                            </w:pPr>
                            <w:r>
                              <w:rPr>
                                <w:lang w:val="en-US"/>
                              </w:rPr>
                              <w:t>Emotion such as happy,sad,disgust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35FF848" id="Rectangles 63" o:spid="_x0000_s1048" style="position:absolute;left:0;text-align:left;margin-left:245.2pt;margin-top:5.15pt;width:85.75pt;height:36.0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" fillcolor="white [3201]" strokecolor="#70ad47 [3209]" strokeweight="1pt">
                <v:textbox>
                  <w:txbxContent>
                    <w:p w14:paraId="27605CBE" w14:textId="77777777" w:rsidR="00B70D49" w:rsidRDefault="00000000">
                      <w:pPr>
                        <w:jc w:val="center"/>
                        <w:rPr>
                          <w:lang w:val="en-US"/>
                        </w:rPr>
                      </w:pPr>
                      <w:r>
                        <w:rPr>
                          <w:lang w:val="en-US"/>
                        </w:rPr>
                        <w:t xml:space="preserve">Emotion such as </w:t>
                      </w:r>
                      <w:proofErr w:type="spellStart"/>
                      <w:proofErr w:type="gramStart"/>
                      <w:r>
                        <w:rPr>
                          <w:lang w:val="en-US"/>
                        </w:rPr>
                        <w:t>happy,sad</w:t>
                      </w:r>
                      <w:proofErr w:type="gramEnd"/>
                      <w:r>
                        <w:rPr>
                          <w:lang w:val="en-US"/>
                        </w:rPr>
                        <w:t>,disgust</w:t>
                      </w:r>
                      <w:proofErr w:type="spellEnd"/>
                    </w:p>
                  </w:txbxContent>
                </v:textbox>
              </v:rect>
            </w:pict>
          </mc:Fallback>
        </mc:AlternateContent>
      </w:r>
    </w:p>
    <w:p w14:paraId="4F7CA517" w14:textId="77777777" w:rsidR="00B70D49" w:rsidRDefault="00760BD2">
      <w:pPr>
        <w:jc w:val="both"/>
        <w:rPr>
          <w:rFonts w:ascii="Times New Roman" w:eastAsia="Times New Roman" w:hAnsi="Times New Roman" w:cs="Times New Roman"/>
          <w:b/>
          <w:sz w:val="28"/>
          <w:szCs w:val="28"/>
        </w:rPr>
      </w:pPr>
      <w:r>
        <w:rPr>
          <w:noProof/>
          <w:sz w:val="28"/>
        </w:rPr>
        <mc:AlternateContent>
          <mc:Choice Requires="wps">
            <w:drawing>
              <wp:anchor distT="0" distB="0" distL="114300" distR="114300" simplePos="0" relativeHeight="251699200" behindDoc="0" locked="0" layoutInCell="1" allowOverlap="1" wp14:anchorId="2B2B314E" wp14:editId="330F4711">
                <wp:simplePos x="0" y="0"/>
                <wp:positionH relativeFrom="column">
                  <wp:posOffset>2649220</wp:posOffset>
                </wp:positionH>
                <wp:positionV relativeFrom="paragraph">
                  <wp:posOffset>6350</wp:posOffset>
                </wp:positionV>
                <wp:extent cx="2243455" cy="24765"/>
                <wp:effectExtent l="0" t="25400" r="4445" b="64135"/>
                <wp:wrapNone/>
                <wp:docPr id="59" name="Straight Arrow Connector 59"/>
                <wp:cNvGraphicFramePr/>
                <a:graphic xmlns:a="http://schemas.openxmlformats.org/drawingml/2006/main">
                  <a:graphicData uri="http://schemas.microsoft.com/office/word/2010/wordprocessingShape">
                    <wps:wsp>
                      <wps:cNvCnPr/>
                      <wps:spPr>
                        <a:xfrm>
                          <a:off x="3563620" y="2679065"/>
                          <a:ext cx="2243455" cy="247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208.6pt;margin-top:0.5pt;height:1.95pt;width:176.65pt;z-index:251699200;mso-width-relative:page;mso-height-relative:page;" filled="f" stroked="t" coordsize="21600,21600" o:gfxdata="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iEdQu1AAAAAcBAAAPAAAAAAAAAAEAIAAAACIAAABkcnMvZG93bnJl&#10;di54bWxQSwECFAAUAAAACACHTuJAPJ9SAQECAADzAwAADgAAAAAAAAABACAAAAAjAQAAZHJzL2Uy&#10;b0RvYy54bWxQSwUGAAAAAAYABgBZAQAAlgUAAAAA&#10;">
                <v:fill on="f" focussize="0,0"/>
                <v:stroke weight="0.5pt" color="#5B9BD5 [3204]" miterlimit="8" joinstyle="miter" endarrow="open"/>
                <v:imagedata o:title=""/>
                <o:lock v:ext="edit" aspectratio="f"/>
              </v:shape>
            </w:pict>
          </mc:Fallback>
        </mc:AlternateContent>
      </w:r>
    </w:p>
    <w:p w14:paraId="7BD6505F" w14:textId="77777777" w:rsidR="00B70D49" w:rsidRDefault="00760BD2">
      <w:pPr>
        <w:jc w:val="both"/>
        <w:rPr>
          <w:rFonts w:ascii="Times New Roman" w:eastAsia="Times New Roman" w:hAnsi="Times New Roman" w:cs="Times New Roman"/>
          <w:b/>
          <w:sz w:val="28"/>
          <w:szCs w:val="28"/>
        </w:rPr>
      </w:pPr>
      <w:r>
        <w:rPr>
          <w:noProof/>
          <w:sz w:val="28"/>
        </w:rPr>
        <mc:AlternateContent>
          <mc:Choice Requires="wps">
            <w:drawing>
              <wp:anchor distT="0" distB="0" distL="114300" distR="114300" simplePos="0" relativeHeight="251704320" behindDoc="0" locked="0" layoutInCell="1" allowOverlap="1" wp14:anchorId="6C2626D2" wp14:editId="0EAC49B7">
                <wp:simplePos x="0" y="0"/>
                <wp:positionH relativeFrom="column">
                  <wp:posOffset>3275965</wp:posOffset>
                </wp:positionH>
                <wp:positionV relativeFrom="paragraph">
                  <wp:posOffset>28575</wp:posOffset>
                </wp:positionV>
                <wp:extent cx="914400" cy="409575"/>
                <wp:effectExtent l="6350" t="6350" r="12700" b="22225"/>
                <wp:wrapNone/>
                <wp:docPr id="64" name="Rectangles 64"/>
                <wp:cNvGraphicFramePr/>
                <a:graphic xmlns:a="http://schemas.openxmlformats.org/drawingml/2006/main">
                  <a:graphicData uri="http://schemas.microsoft.com/office/word/2010/wordprocessingShape">
                    <wps:wsp>
                      <wps:cNvSpPr/>
                      <wps:spPr>
                        <a:xfrm>
                          <a:off x="4554220" y="3136265"/>
                          <a:ext cx="914400" cy="4095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D6CBBE8" w14:textId="77777777" w:rsidR="00B70D49" w:rsidRDefault="00760BD2">
                            <w:pPr>
                              <w:jc w:val="center"/>
                              <w:rPr>
                                <w:lang w:val="en-US"/>
                              </w:rPr>
                            </w:pPr>
                            <w:r>
                              <w:rPr>
                                <w:lang w:val="en-US"/>
                              </w:rPr>
                              <w:t>Play music</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C2626D2" id="Rectangles 64" o:spid="_x0000_s1049" style="position:absolute;left:0;text-align:left;margin-left:257.95pt;margin-top:2.25pt;width:1in;height:32.2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" fillcolor="white [3201]" strokecolor="#70ad47 [3209]" strokeweight="1pt">
                <v:textbox>
                  <w:txbxContent>
                    <w:p w14:paraId="4D6CBBE8" w14:textId="77777777" w:rsidR="00B70D49" w:rsidRDefault="00000000">
                      <w:pPr>
                        <w:jc w:val="center"/>
                        <w:rPr>
                          <w:lang w:val="en-US"/>
                        </w:rPr>
                      </w:pPr>
                      <w:r>
                        <w:rPr>
                          <w:lang w:val="en-US"/>
                        </w:rPr>
                        <w:t>Play music</w:t>
                      </w:r>
                    </w:p>
                  </w:txbxContent>
                </v:textbox>
              </v:rect>
            </w:pict>
          </mc:Fallback>
        </mc:AlternateContent>
      </w:r>
      <w:r>
        <w:rPr>
          <w:noProof/>
          <w:sz w:val="28"/>
        </w:rPr>
        <mc:AlternateContent>
          <mc:Choice Requires="wps">
            <w:drawing>
              <wp:anchor distT="0" distB="0" distL="114300" distR="114300" simplePos="0" relativeHeight="251700224" behindDoc="0" locked="0" layoutInCell="1" allowOverlap="1" wp14:anchorId="0294BC0A" wp14:editId="1EFE74D9">
                <wp:simplePos x="0" y="0"/>
                <wp:positionH relativeFrom="column">
                  <wp:posOffset>2655570</wp:posOffset>
                </wp:positionH>
                <wp:positionV relativeFrom="paragraph">
                  <wp:posOffset>223520</wp:posOffset>
                </wp:positionV>
                <wp:extent cx="2230755" cy="24765"/>
                <wp:effectExtent l="0" t="25400" r="17145" b="64135"/>
                <wp:wrapNone/>
                <wp:docPr id="60" name="Straight Arrow Connector 60"/>
                <wp:cNvGraphicFramePr/>
                <a:graphic xmlns:a="http://schemas.openxmlformats.org/drawingml/2006/main">
                  <a:graphicData uri="http://schemas.microsoft.com/office/word/2010/wordprocessingShape">
                    <wps:wsp>
                      <wps:cNvCnPr/>
                      <wps:spPr>
                        <a:xfrm>
                          <a:off x="3569970" y="3218180"/>
                          <a:ext cx="2230755" cy="247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209.1pt;margin-top:17.6pt;height:1.95pt;width:175.65pt;z-index:251700224;mso-width-relative:page;mso-height-relative:page;" filled="f" stroked="t" coordsize="21600,21600" o:gfxdata="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Cvxws1wAAAAkBAAAPAAAAAAAAAAEAIAAAACIAAABkcnMvZG93bnJl&#10;di54bWxQSwECFAAUAAAACACHTuJAt8Lo9/4BAADzAwAADgAAAAAAAAABACAAAAAmAQAAZHJzL2Uy&#10;b0RvYy54bWxQSwUGAAAAAAYABgBZAQAAlgUAAAAA&#10;">
                <v:fill on="f" focussize="0,0"/>
                <v:stroke weight="0.5pt" color="#5B9BD5 [3204]" miterlimit="8" joinstyle="miter" endarrow="open"/>
                <v:imagedata o:title=""/>
                <o:lock v:ext="edit" aspectratio="f"/>
              </v:shape>
            </w:pict>
          </mc:Fallback>
        </mc:AlternateContent>
      </w:r>
    </w:p>
    <w:p w14:paraId="67D657BA" w14:textId="77777777" w:rsidR="00B70D49" w:rsidRDefault="00B70D49">
      <w:pPr>
        <w:jc w:val="both"/>
        <w:rPr>
          <w:rFonts w:ascii="Times New Roman" w:eastAsia="Times New Roman" w:hAnsi="Times New Roman" w:cs="Times New Roman"/>
          <w:b/>
          <w:sz w:val="28"/>
          <w:szCs w:val="28"/>
        </w:rPr>
      </w:pPr>
    </w:p>
    <w:p w14:paraId="24F0674B" w14:textId="77777777" w:rsidR="00B70D49" w:rsidRDefault="00B70D49">
      <w:pPr>
        <w:jc w:val="both"/>
        <w:rPr>
          <w:rFonts w:ascii="Times New Roman" w:eastAsia="Times New Roman" w:hAnsi="Times New Roman" w:cs="Times New Roman"/>
          <w:b/>
          <w:sz w:val="28"/>
          <w:szCs w:val="28"/>
        </w:rPr>
      </w:pPr>
    </w:p>
    <w:p w14:paraId="35B7713A" w14:textId="77777777" w:rsidR="00B70D49" w:rsidRDefault="00B70D49">
      <w:pPr>
        <w:jc w:val="both"/>
        <w:rPr>
          <w:rFonts w:ascii="Times New Roman" w:eastAsia="Times New Roman" w:hAnsi="Times New Roman" w:cs="Times New Roman"/>
          <w:b/>
          <w:sz w:val="28"/>
          <w:szCs w:val="28"/>
        </w:rPr>
      </w:pPr>
    </w:p>
    <w:p w14:paraId="597F94C3" w14:textId="77777777" w:rsidR="00B70D49" w:rsidRDefault="00B70D49">
      <w:pPr>
        <w:jc w:val="both"/>
        <w:rPr>
          <w:rFonts w:ascii="Times New Roman" w:eastAsia="Times New Roman" w:hAnsi="Times New Roman" w:cs="Times New Roman"/>
          <w:b/>
          <w:sz w:val="28"/>
          <w:szCs w:val="28"/>
        </w:rPr>
      </w:pPr>
    </w:p>
    <w:p w14:paraId="0E7ADCC0" w14:textId="77777777" w:rsidR="00B70D49" w:rsidRDefault="00760BD2">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Activity </w:t>
      </w:r>
      <w:r>
        <w:rPr>
          <w:rFonts w:ascii="Times New Roman" w:eastAsia="Times New Roman" w:hAnsi="Times New Roman" w:cs="Times New Roman"/>
          <w:sz w:val="28"/>
          <w:szCs w:val="28"/>
        </w:rPr>
        <w:t>diagram:</w:t>
      </w:r>
    </w:p>
    <w:p w14:paraId="1A737869" w14:textId="77777777" w:rsidR="00B70D49" w:rsidRDefault="00760BD2">
      <w:pPr>
        <w:jc w:val="both"/>
        <w:rPr>
          <w:rFonts w:ascii="Times New Roman" w:eastAsia="Times New Roman" w:hAnsi="Times New Roman" w:cs="Times New Roman"/>
          <w:sz w:val="28"/>
          <w:szCs w:val="28"/>
        </w:rPr>
      </w:pPr>
      <w:r>
        <w:rPr>
          <w:noProof/>
          <w:sz w:val="28"/>
        </w:rPr>
        <mc:AlternateContent>
          <mc:Choice Requires="wps">
            <w:drawing>
              <wp:anchor distT="0" distB="0" distL="114300" distR="114300" simplePos="0" relativeHeight="251705344" behindDoc="0" locked="0" layoutInCell="1" allowOverlap="1" wp14:anchorId="22D55891" wp14:editId="6DB371D6">
                <wp:simplePos x="0" y="0"/>
                <wp:positionH relativeFrom="column">
                  <wp:posOffset>1602740</wp:posOffset>
                </wp:positionH>
                <wp:positionV relativeFrom="paragraph">
                  <wp:posOffset>54610</wp:posOffset>
                </wp:positionV>
                <wp:extent cx="751205" cy="506730"/>
                <wp:effectExtent l="6350" t="6350" r="23495" b="20320"/>
                <wp:wrapNone/>
                <wp:docPr id="65" name="Flowchart: Connector 65"/>
                <wp:cNvGraphicFramePr/>
                <a:graphic xmlns:a="http://schemas.openxmlformats.org/drawingml/2006/main">
                  <a:graphicData uri="http://schemas.microsoft.com/office/word/2010/wordprocessingShape">
                    <wps:wsp>
                      <wps:cNvSpPr/>
                      <wps:spPr>
                        <a:xfrm>
                          <a:off x="2630170" y="5280025"/>
                          <a:ext cx="751205" cy="50673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21D83497" w14:textId="77777777" w:rsidR="00B70D49" w:rsidRDefault="00760BD2">
                            <w:pPr>
                              <w:jc w:val="center"/>
                              <w:rPr>
                                <w:lang w:val="en-US"/>
                              </w:rPr>
                            </w:pPr>
                            <w:r>
                              <w:rPr>
                                <w:lang w:val="en-US"/>
                              </w:rPr>
                              <w:t>start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22D55891" id="Flowchart: Connector 65" o:spid="_x0000_s1050" type="#_x0000_t120" style="position:absolute;left:0;text-align:left;margin-left:126.2pt;margin-top:4.3pt;width:59.15pt;height:39.9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" fillcolor="white [3201]" strokecolor="#70ad47 [3209]" strokeweight="1pt">
                <v:stroke joinstyle="miter"/>
                <v:textbox>
                  <w:txbxContent>
                    <w:p w14:paraId="21D83497" w14:textId="77777777" w:rsidR="00B70D49" w:rsidRDefault="00000000">
                      <w:pPr>
                        <w:jc w:val="center"/>
                        <w:rPr>
                          <w:lang w:val="en-US"/>
                        </w:rPr>
                      </w:pPr>
                      <w:r>
                        <w:rPr>
                          <w:lang w:val="en-US"/>
                        </w:rPr>
                        <w:t>start</w:t>
                      </w:r>
                    </w:p>
                  </w:txbxContent>
                </v:textbox>
              </v:shape>
            </w:pict>
          </mc:Fallback>
        </mc:AlternateContent>
      </w:r>
    </w:p>
    <w:p w14:paraId="5ADF12A2" w14:textId="77777777" w:rsidR="00B70D49" w:rsidRDefault="00B70D49">
      <w:pPr>
        <w:jc w:val="both"/>
        <w:rPr>
          <w:rFonts w:ascii="Times New Roman" w:eastAsia="Times New Roman" w:hAnsi="Times New Roman" w:cs="Times New Roman"/>
          <w:sz w:val="28"/>
          <w:szCs w:val="28"/>
        </w:rPr>
      </w:pPr>
    </w:p>
    <w:p w14:paraId="3ADABD6C" w14:textId="77777777" w:rsidR="00B70D49" w:rsidRDefault="00760BD2">
      <w:pPr>
        <w:jc w:val="both"/>
        <w:rPr>
          <w:rFonts w:ascii="Times New Roman" w:eastAsia="Times New Roman" w:hAnsi="Times New Roman" w:cs="Times New Roman"/>
          <w:sz w:val="28"/>
          <w:szCs w:val="28"/>
        </w:rPr>
      </w:pPr>
      <w:r>
        <w:rPr>
          <w:noProof/>
          <w:sz w:val="28"/>
        </w:rPr>
        <mc:AlternateContent>
          <mc:Choice Requires="wps">
            <w:drawing>
              <wp:anchor distT="0" distB="0" distL="114300" distR="114300" simplePos="0" relativeHeight="251706368" behindDoc="0" locked="0" layoutInCell="1" allowOverlap="1" wp14:anchorId="182323AB" wp14:editId="171C1397">
                <wp:simplePos x="0" y="0"/>
                <wp:positionH relativeFrom="column">
                  <wp:posOffset>1483995</wp:posOffset>
                </wp:positionH>
                <wp:positionV relativeFrom="paragraph">
                  <wp:posOffset>294005</wp:posOffset>
                </wp:positionV>
                <wp:extent cx="975995" cy="281940"/>
                <wp:effectExtent l="6350" t="6350" r="8255" b="16510"/>
                <wp:wrapNone/>
                <wp:docPr id="66" name="Rectangles 66"/>
                <wp:cNvGraphicFramePr/>
                <a:graphic xmlns:a="http://schemas.openxmlformats.org/drawingml/2006/main">
                  <a:graphicData uri="http://schemas.microsoft.com/office/word/2010/wordprocessingShape">
                    <wps:wsp>
                      <wps:cNvSpPr/>
                      <wps:spPr>
                        <a:xfrm>
                          <a:off x="2730500" y="6176010"/>
                          <a:ext cx="975995" cy="2819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776EDE8" w14:textId="77777777" w:rsidR="00B70D49" w:rsidRDefault="00760BD2">
                            <w:pPr>
                              <w:jc w:val="center"/>
                              <w:rPr>
                                <w:lang w:val="en-US"/>
                              </w:rPr>
                            </w:pPr>
                            <w:r>
                              <w:rPr>
                                <w:lang w:val="en-US"/>
                              </w:rPr>
                              <w:t>Input video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82323AB" id="Rectangles 66" o:spid="_x0000_s1051" style="position:absolute;left:0;text-align:left;margin-left:116.85pt;margin-top:23.15pt;width:76.85pt;height:22.2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" fillcolor="white [3201]" strokecolor="#70ad47 [3209]" strokeweight="1pt">
                <v:textbox>
                  <w:txbxContent>
                    <w:p w14:paraId="3776EDE8" w14:textId="77777777" w:rsidR="00B70D49" w:rsidRDefault="00000000">
                      <w:pPr>
                        <w:jc w:val="center"/>
                        <w:rPr>
                          <w:lang w:val="en-US"/>
                        </w:rPr>
                      </w:pPr>
                      <w:r>
                        <w:rPr>
                          <w:lang w:val="en-US"/>
                        </w:rPr>
                        <w:t>Input video</w:t>
                      </w:r>
                    </w:p>
                  </w:txbxContent>
                </v:textbox>
              </v:rect>
            </w:pict>
          </mc:Fallback>
        </mc:AlternateContent>
      </w:r>
    </w:p>
    <w:p w14:paraId="74A1B9A3" w14:textId="77777777" w:rsidR="00B70D49" w:rsidRDefault="00B70D49">
      <w:pPr>
        <w:jc w:val="both"/>
        <w:rPr>
          <w:rFonts w:ascii="Times New Roman" w:eastAsia="Times New Roman" w:hAnsi="Times New Roman" w:cs="Times New Roman"/>
          <w:sz w:val="28"/>
          <w:szCs w:val="28"/>
        </w:rPr>
      </w:pPr>
    </w:p>
    <w:p w14:paraId="7B5BA782" w14:textId="77777777" w:rsidR="00B70D49" w:rsidRDefault="00B70D49">
      <w:pPr>
        <w:jc w:val="both"/>
        <w:rPr>
          <w:rFonts w:ascii="Times New Roman" w:eastAsia="Times New Roman" w:hAnsi="Times New Roman" w:cs="Times New Roman"/>
          <w:sz w:val="28"/>
          <w:szCs w:val="28"/>
        </w:rPr>
      </w:pPr>
    </w:p>
    <w:p w14:paraId="06362BD4" w14:textId="77777777" w:rsidR="00B70D49" w:rsidRDefault="00760BD2">
      <w:pPr>
        <w:jc w:val="both"/>
        <w:rPr>
          <w:rFonts w:ascii="Times New Roman" w:eastAsia="Times New Roman" w:hAnsi="Times New Roman" w:cs="Times New Roman"/>
          <w:b/>
          <w:sz w:val="28"/>
          <w:szCs w:val="28"/>
        </w:rPr>
      </w:pPr>
      <w:r>
        <w:rPr>
          <w:noProof/>
          <w:sz w:val="28"/>
        </w:rPr>
        <mc:AlternateContent>
          <mc:Choice Requires="wps">
            <w:drawing>
              <wp:anchor distT="0" distB="0" distL="114300" distR="114300" simplePos="0" relativeHeight="251707392" behindDoc="0" locked="0" layoutInCell="1" allowOverlap="1" wp14:anchorId="2B2851BD" wp14:editId="44D476E2">
                <wp:simplePos x="0" y="0"/>
                <wp:positionH relativeFrom="column">
                  <wp:posOffset>1497330</wp:posOffset>
                </wp:positionH>
                <wp:positionV relativeFrom="paragraph">
                  <wp:posOffset>287655</wp:posOffset>
                </wp:positionV>
                <wp:extent cx="1033145" cy="407035"/>
                <wp:effectExtent l="6350" t="6350" r="8255" b="24765"/>
                <wp:wrapNone/>
                <wp:docPr id="68" name="Rectangles 68"/>
                <wp:cNvGraphicFramePr/>
                <a:graphic xmlns:a="http://schemas.openxmlformats.org/drawingml/2006/main">
                  <a:graphicData uri="http://schemas.microsoft.com/office/word/2010/wordprocessingShape">
                    <wps:wsp>
                      <wps:cNvSpPr/>
                      <wps:spPr>
                        <a:xfrm>
                          <a:off x="2805430" y="7778750"/>
                          <a:ext cx="1033145" cy="40703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8CEF613" w14:textId="77777777" w:rsidR="00B70D49" w:rsidRDefault="00760BD2">
                            <w:pPr>
                              <w:jc w:val="center"/>
                              <w:rPr>
                                <w:lang w:val="en-US"/>
                              </w:rPr>
                            </w:pPr>
                            <w:r>
                              <w:rPr>
                                <w:lang w:val="en-US"/>
                              </w:rPr>
                              <w:t>Pre-processing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B2851BD" id="Rectangles 68" o:spid="_x0000_s1052" style="position:absolute;left:0;text-align:left;margin-left:117.9pt;margin-top:22.65pt;width:81.35pt;height:32.0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" fillcolor="white [3201]" strokecolor="#70ad47 [3209]" strokeweight="1pt">
                <v:textbox>
                  <w:txbxContent>
                    <w:p w14:paraId="38CEF613" w14:textId="77777777" w:rsidR="00B70D49" w:rsidRDefault="00000000">
                      <w:pPr>
                        <w:jc w:val="center"/>
                        <w:rPr>
                          <w:lang w:val="en-US"/>
                        </w:rPr>
                      </w:pPr>
                      <w:r>
                        <w:rPr>
                          <w:lang w:val="en-US"/>
                        </w:rPr>
                        <w:t>Pre-processing</w:t>
                      </w:r>
                    </w:p>
                  </w:txbxContent>
                </v:textbox>
              </v:rect>
            </w:pict>
          </mc:Fallback>
        </mc:AlternateContent>
      </w:r>
    </w:p>
    <w:p w14:paraId="673C1265" w14:textId="77777777" w:rsidR="00B70D49" w:rsidRDefault="00B70D49">
      <w:pPr>
        <w:jc w:val="both"/>
        <w:rPr>
          <w:rFonts w:ascii="Times New Roman" w:eastAsia="Times New Roman" w:hAnsi="Times New Roman" w:cs="Times New Roman"/>
          <w:sz w:val="28"/>
          <w:szCs w:val="28"/>
        </w:rPr>
      </w:pPr>
    </w:p>
    <w:p w14:paraId="069A973E" w14:textId="77777777" w:rsidR="00B70D49" w:rsidRDefault="00760BD2">
      <w:pPr>
        <w:jc w:val="both"/>
        <w:rPr>
          <w:rFonts w:ascii="Times New Roman" w:eastAsia="Times New Roman" w:hAnsi="Times New Roman" w:cs="Times New Roman"/>
          <w:sz w:val="28"/>
          <w:szCs w:val="28"/>
        </w:rPr>
      </w:pPr>
      <w:r>
        <w:rPr>
          <w:noProof/>
          <w:sz w:val="28"/>
        </w:rPr>
        <mc:AlternateContent>
          <mc:Choice Requires="wps">
            <w:drawing>
              <wp:anchor distT="0" distB="0" distL="114300" distR="114300" simplePos="0" relativeHeight="251709440" behindDoc="0" locked="0" layoutInCell="1" allowOverlap="1" wp14:anchorId="25E190EC" wp14:editId="598178E3">
                <wp:simplePos x="0" y="0"/>
                <wp:positionH relativeFrom="column">
                  <wp:posOffset>1457960</wp:posOffset>
                </wp:positionH>
                <wp:positionV relativeFrom="paragraph">
                  <wp:posOffset>188595</wp:posOffset>
                </wp:positionV>
                <wp:extent cx="1151255" cy="378460"/>
                <wp:effectExtent l="6350" t="6350" r="23495" b="15240"/>
                <wp:wrapNone/>
                <wp:docPr id="70" name="Rectangles 70"/>
                <wp:cNvGraphicFramePr/>
                <a:graphic xmlns:a="http://schemas.openxmlformats.org/drawingml/2006/main">
                  <a:graphicData uri="http://schemas.microsoft.com/office/word/2010/wordprocessingShape">
                    <wps:wsp>
                      <wps:cNvSpPr/>
                      <wps:spPr>
                        <a:xfrm>
                          <a:off x="2899410" y="8704580"/>
                          <a:ext cx="1151255" cy="3784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11900B8" w14:textId="77777777" w:rsidR="00B70D49" w:rsidRDefault="00760BD2">
                            <w:pPr>
                              <w:jc w:val="center"/>
                              <w:rPr>
                                <w:lang w:val="en-US"/>
                              </w:rPr>
                            </w:pPr>
                            <w:r>
                              <w:rPr>
                                <w:lang w:val="en-US"/>
                              </w:rPr>
                              <w:t>Haar cascade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5E190EC" id="Rectangles 70" o:spid="_x0000_s1053" style="position:absolute;left:0;text-align:left;margin-left:114.8pt;margin-top:14.85pt;width:90.65pt;height:29.8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" fillcolor="white [3201]" strokecolor="#70ad47 [3209]" strokeweight="1pt">
                <v:textbox>
                  <w:txbxContent>
                    <w:p w14:paraId="311900B8" w14:textId="77777777" w:rsidR="00B70D49" w:rsidRDefault="00000000">
                      <w:pPr>
                        <w:jc w:val="center"/>
                        <w:rPr>
                          <w:lang w:val="en-US"/>
                        </w:rPr>
                      </w:pPr>
                      <w:proofErr w:type="spellStart"/>
                      <w:r>
                        <w:rPr>
                          <w:lang w:val="en-US"/>
                        </w:rPr>
                        <w:t>Haar</w:t>
                      </w:r>
                      <w:proofErr w:type="spellEnd"/>
                      <w:r>
                        <w:rPr>
                          <w:lang w:val="en-US"/>
                        </w:rPr>
                        <w:t xml:space="preserve"> cascade</w:t>
                      </w:r>
                    </w:p>
                  </w:txbxContent>
                </v:textbox>
              </v:rect>
            </w:pict>
          </mc:Fallback>
        </mc:AlternateContent>
      </w:r>
    </w:p>
    <w:p w14:paraId="73A8E43C" w14:textId="77777777" w:rsidR="00B70D49" w:rsidRDefault="00B70D49">
      <w:pPr>
        <w:jc w:val="both"/>
        <w:rPr>
          <w:rFonts w:ascii="Times New Roman" w:eastAsia="Times New Roman" w:hAnsi="Times New Roman" w:cs="Times New Roman"/>
          <w:sz w:val="28"/>
          <w:szCs w:val="28"/>
        </w:rPr>
      </w:pPr>
    </w:p>
    <w:p w14:paraId="3148D346" w14:textId="77777777" w:rsidR="00B70D49" w:rsidRDefault="00760BD2">
      <w:pPr>
        <w:jc w:val="both"/>
        <w:rPr>
          <w:rFonts w:ascii="Times New Roman" w:eastAsia="Times New Roman" w:hAnsi="Times New Roman" w:cs="Times New Roman"/>
          <w:sz w:val="28"/>
          <w:szCs w:val="28"/>
        </w:rPr>
      </w:pPr>
      <w:r>
        <w:rPr>
          <w:noProof/>
          <w:sz w:val="28"/>
        </w:rPr>
        <mc:AlternateContent>
          <mc:Choice Requires="wps">
            <w:drawing>
              <wp:anchor distT="0" distB="0" distL="114300" distR="114300" simplePos="0" relativeHeight="251708416" behindDoc="0" locked="0" layoutInCell="1" allowOverlap="1" wp14:anchorId="57077D6C" wp14:editId="556373B9">
                <wp:simplePos x="0" y="0"/>
                <wp:positionH relativeFrom="column">
                  <wp:posOffset>1554480</wp:posOffset>
                </wp:positionH>
                <wp:positionV relativeFrom="paragraph">
                  <wp:posOffset>167005</wp:posOffset>
                </wp:positionV>
                <wp:extent cx="914400" cy="503555"/>
                <wp:effectExtent l="13335" t="6985" r="24765" b="22860"/>
                <wp:wrapNone/>
                <wp:docPr id="69" name="Flowchart: Decision 69"/>
                <wp:cNvGraphicFramePr/>
                <a:graphic xmlns:a="http://schemas.openxmlformats.org/drawingml/2006/main">
                  <a:graphicData uri="http://schemas.microsoft.com/office/word/2010/wordprocessingShape">
                    <wps:wsp>
                      <wps:cNvSpPr/>
                      <wps:spPr>
                        <a:xfrm>
                          <a:off x="2774315" y="8542655"/>
                          <a:ext cx="914400" cy="503555"/>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14:paraId="7806E3B2" w14:textId="77777777" w:rsidR="00B70D49" w:rsidRDefault="00760BD2">
                            <w:pPr>
                              <w:jc w:val="center"/>
                              <w:rPr>
                                <w:lang w:val="en-US"/>
                              </w:rPr>
                            </w:pPr>
                            <w:r>
                              <w:rPr>
                                <w:lang w:val="en-US"/>
                              </w:rPr>
                              <w:t>CNN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57077D6C" id="_x0000_t110" coordsize="21600,21600" o:spt="110" path="m10800,l,10800,10800,21600,21600,10800xe">
                <v:stroke joinstyle="miter"/>
                <v:path gradientshapeok="t" o:connecttype="rect" textboxrect="5400,5400,16200,16200"/>
              </v:shapetype>
              <v:shape id="Flowchart: Decision 69" o:spid="_x0000_s1054" type="#_x0000_t110" style="position:absolute;left:0;text-align:left;margin-left:122.4pt;margin-top:13.15pt;width:1in;height:39.6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" fillcolor="white [3201]" strokecolor="#70ad47 [3209]" strokeweight="1pt">
                <v:textbox>
                  <w:txbxContent>
                    <w:p w14:paraId="7806E3B2" w14:textId="77777777" w:rsidR="00B70D49" w:rsidRDefault="00000000">
                      <w:pPr>
                        <w:jc w:val="center"/>
                        <w:rPr>
                          <w:lang w:val="en-US"/>
                        </w:rPr>
                      </w:pPr>
                      <w:r>
                        <w:rPr>
                          <w:lang w:val="en-US"/>
                        </w:rPr>
                        <w:t>CNN</w:t>
                      </w:r>
                    </w:p>
                  </w:txbxContent>
                </v:textbox>
              </v:shape>
            </w:pict>
          </mc:Fallback>
        </mc:AlternateContent>
      </w:r>
    </w:p>
    <w:p w14:paraId="51DDF979" w14:textId="77777777" w:rsidR="00B70D49" w:rsidRDefault="00B70D49">
      <w:pPr>
        <w:jc w:val="both"/>
        <w:rPr>
          <w:rFonts w:ascii="Times New Roman" w:eastAsia="Times New Roman" w:hAnsi="Times New Roman" w:cs="Times New Roman"/>
          <w:sz w:val="28"/>
          <w:szCs w:val="28"/>
        </w:rPr>
      </w:pPr>
    </w:p>
    <w:p w14:paraId="4BB87704" w14:textId="77777777" w:rsidR="00B70D49" w:rsidRDefault="00760BD2">
      <w:pPr>
        <w:jc w:val="both"/>
        <w:rPr>
          <w:rFonts w:ascii="Times New Roman" w:eastAsia="Times New Roman" w:hAnsi="Times New Roman" w:cs="Times New Roman"/>
          <w:b/>
          <w:sz w:val="28"/>
          <w:szCs w:val="28"/>
        </w:rPr>
      </w:pPr>
      <w:r>
        <w:rPr>
          <w:noProof/>
          <w:sz w:val="28"/>
        </w:rPr>
        <mc:AlternateContent>
          <mc:Choice Requires="wps">
            <w:drawing>
              <wp:anchor distT="0" distB="0" distL="114300" distR="114300" simplePos="0" relativeHeight="251710464" behindDoc="0" locked="0" layoutInCell="1" allowOverlap="1" wp14:anchorId="635B51BA" wp14:editId="415B3E63">
                <wp:simplePos x="0" y="0"/>
                <wp:positionH relativeFrom="column">
                  <wp:posOffset>1811020</wp:posOffset>
                </wp:positionH>
                <wp:positionV relativeFrom="paragraph">
                  <wp:posOffset>868045</wp:posOffset>
                </wp:positionV>
                <wp:extent cx="763270" cy="307975"/>
                <wp:effectExtent l="6350" t="6350" r="11430" b="9525"/>
                <wp:wrapNone/>
                <wp:docPr id="71" name="Flowchart: Connector 71"/>
                <wp:cNvGraphicFramePr/>
                <a:graphic xmlns:a="http://schemas.openxmlformats.org/drawingml/2006/main">
                  <a:graphicData uri="http://schemas.microsoft.com/office/word/2010/wordprocessingShape">
                    <wps:wsp>
                      <wps:cNvSpPr/>
                      <wps:spPr>
                        <a:xfrm>
                          <a:off x="2818130" y="9394190"/>
                          <a:ext cx="763270" cy="307975"/>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09F1267D" w14:textId="77777777" w:rsidR="00B70D49" w:rsidRDefault="00760BD2">
                            <w:pPr>
                              <w:jc w:val="center"/>
                              <w:rPr>
                                <w:lang w:val="en-US"/>
                              </w:rPr>
                            </w:pPr>
                            <w:r>
                              <w:rPr>
                                <w:lang w:val="en-US"/>
                              </w:rPr>
                              <w:t>stop</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635B51BA" id="Flowchart: Connector 71" o:spid="_x0000_s1055" type="#_x0000_t120" style="position:absolute;left:0;text-align:left;margin-left:142.6pt;margin-top:68.35pt;width:60.1pt;height:24.2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" fillcolor="white [3201]" strokecolor="#70ad47 [3209]" strokeweight="1pt">
                <v:stroke joinstyle="miter"/>
                <v:textbox>
                  <w:txbxContent>
                    <w:p w14:paraId="09F1267D" w14:textId="77777777" w:rsidR="00B70D49" w:rsidRDefault="00000000">
                      <w:pPr>
                        <w:jc w:val="center"/>
                        <w:rPr>
                          <w:lang w:val="en-US"/>
                        </w:rPr>
                      </w:pPr>
                      <w:r>
                        <w:rPr>
                          <w:lang w:val="en-US"/>
                        </w:rPr>
                        <w:t>stop</w:t>
                      </w:r>
                    </w:p>
                  </w:txbxContent>
                </v:textbox>
              </v:shape>
            </w:pict>
          </mc:Fallback>
        </mc:AlternateContent>
      </w:r>
      <w:r>
        <w:rPr>
          <w:noProof/>
          <w:sz w:val="28"/>
        </w:rPr>
        <mc:AlternateContent>
          <mc:Choice Requires="wps">
            <w:drawing>
              <wp:anchor distT="0" distB="0" distL="114300" distR="114300" simplePos="0" relativeHeight="251713536" behindDoc="0" locked="0" layoutInCell="1" allowOverlap="1" wp14:anchorId="6475326E" wp14:editId="7F1C9753">
                <wp:simplePos x="0" y="0"/>
                <wp:positionH relativeFrom="column">
                  <wp:posOffset>2804160</wp:posOffset>
                </wp:positionH>
                <wp:positionV relativeFrom="paragraph">
                  <wp:posOffset>459740</wp:posOffset>
                </wp:positionV>
                <wp:extent cx="502920" cy="25400"/>
                <wp:effectExtent l="0" t="27940" r="11430" b="60960"/>
                <wp:wrapNone/>
                <wp:docPr id="74" name="Straight Arrow Connector 74"/>
                <wp:cNvGraphicFramePr/>
                <a:graphic xmlns:a="http://schemas.openxmlformats.org/drawingml/2006/main">
                  <a:graphicData uri="http://schemas.microsoft.com/office/word/2010/wordprocessingShape">
                    <wps:wsp>
                      <wps:cNvCnPr/>
                      <wps:spPr>
                        <a:xfrm>
                          <a:off x="3718560" y="9254490"/>
                          <a:ext cx="502920" cy="254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220.8pt;margin-top:36.2pt;height:2pt;width:39.6pt;z-index:251713536;mso-width-relative:page;mso-height-relative:page;" filled="f" stroked="t" coordsize="21600,21600" o:gfxdata="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DVkGeNYAAAAJAQAADwAA&#10;AAAAAAABACAAAAAiAAAAZHJzL2Rvd25yZXYueG1sUEsBAhQAFAAAAAgAh07iQAmT7y8YAgAANAQA&#10;AA4AAAAAAAAAAQAgAAAAJQEAAGRycy9lMm9Eb2MueG1sUEsFBgAAAAAGAAYAWQEAAK8FAAAAAA==&#10;">
                <v:fill on="f" focussize="0,0"/>
                <v:stroke weight="0.5pt" color="#5B9BD5 [3204]" miterlimit="8" joinstyle="miter" endarrow="open"/>
                <v:imagedata o:title=""/>
                <o:lock v:ext="edit" aspectratio="f"/>
              </v:shape>
            </w:pict>
          </mc:Fallback>
        </mc:AlternateContent>
      </w:r>
      <w:r>
        <w:rPr>
          <w:noProof/>
          <w:sz w:val="28"/>
        </w:rPr>
        <mc:AlternateContent>
          <mc:Choice Requires="wps">
            <w:drawing>
              <wp:anchor distT="0" distB="0" distL="114300" distR="114300" simplePos="0" relativeHeight="251712512" behindDoc="0" locked="0" layoutInCell="1" allowOverlap="1" wp14:anchorId="06E6448A" wp14:editId="4AE01F80">
                <wp:simplePos x="0" y="0"/>
                <wp:positionH relativeFrom="column">
                  <wp:posOffset>3307080</wp:posOffset>
                </wp:positionH>
                <wp:positionV relativeFrom="paragraph">
                  <wp:posOffset>287655</wp:posOffset>
                </wp:positionV>
                <wp:extent cx="989965" cy="394335"/>
                <wp:effectExtent l="6350" t="6350" r="13335" b="18415"/>
                <wp:wrapNone/>
                <wp:docPr id="73" name="Rectangles 73"/>
                <wp:cNvGraphicFramePr/>
                <a:graphic xmlns:a="http://schemas.openxmlformats.org/drawingml/2006/main">
                  <a:graphicData uri="http://schemas.microsoft.com/office/word/2010/wordprocessingShape">
                    <wps:wsp>
                      <wps:cNvSpPr/>
                      <wps:spPr>
                        <a:xfrm>
                          <a:off x="4290695" y="9220835"/>
                          <a:ext cx="989965" cy="39433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161017D" w14:textId="77777777" w:rsidR="00B70D49" w:rsidRDefault="00760BD2">
                            <w:pPr>
                              <w:jc w:val="center"/>
                              <w:rPr>
                                <w:lang w:val="en-US"/>
                              </w:rPr>
                            </w:pPr>
                            <w:r>
                              <w:rPr>
                                <w:lang w:val="en-US"/>
                              </w:rPr>
                              <w:t>Play music</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6E6448A" id="Rectangles 73" o:spid="_x0000_s1056" style="position:absolute;left:0;text-align:left;margin-left:260.4pt;margin-top:22.65pt;width:77.95pt;height:31.0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" fillcolor="white [3201]" strokecolor="#70ad47 [3209]" strokeweight="1pt">
                <v:textbox>
                  <w:txbxContent>
                    <w:p w14:paraId="5161017D" w14:textId="77777777" w:rsidR="00B70D49" w:rsidRDefault="00000000">
                      <w:pPr>
                        <w:jc w:val="center"/>
                        <w:rPr>
                          <w:lang w:val="en-US"/>
                        </w:rPr>
                      </w:pPr>
                      <w:r>
                        <w:rPr>
                          <w:lang w:val="en-US"/>
                        </w:rPr>
                        <w:t>Play music</w:t>
                      </w:r>
                    </w:p>
                  </w:txbxContent>
                </v:textbox>
              </v:rect>
            </w:pict>
          </mc:Fallback>
        </mc:AlternateContent>
      </w:r>
      <w:r>
        <w:rPr>
          <w:noProof/>
          <w:sz w:val="28"/>
        </w:rPr>
        <mc:AlternateContent>
          <mc:Choice Requires="wps">
            <w:drawing>
              <wp:anchor distT="0" distB="0" distL="114300" distR="114300" simplePos="0" relativeHeight="251711488" behindDoc="0" locked="0" layoutInCell="1" allowOverlap="1" wp14:anchorId="13254247" wp14:editId="176C49EE">
                <wp:simplePos x="0" y="0"/>
                <wp:positionH relativeFrom="column">
                  <wp:posOffset>1510030</wp:posOffset>
                </wp:positionH>
                <wp:positionV relativeFrom="paragraph">
                  <wp:posOffset>243840</wp:posOffset>
                </wp:positionV>
                <wp:extent cx="1294130" cy="431165"/>
                <wp:effectExtent l="6350" t="6350" r="13970" b="19685"/>
                <wp:wrapNone/>
                <wp:docPr id="72" name="Rectangles 72"/>
                <wp:cNvGraphicFramePr/>
                <a:graphic xmlns:a="http://schemas.openxmlformats.org/drawingml/2006/main">
                  <a:graphicData uri="http://schemas.microsoft.com/office/word/2010/wordprocessingShape">
                    <wps:wsp>
                      <wps:cNvSpPr/>
                      <wps:spPr>
                        <a:xfrm>
                          <a:off x="2887345" y="9001760"/>
                          <a:ext cx="1294130" cy="43116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A2C550C" w14:textId="77777777" w:rsidR="00B70D49" w:rsidRDefault="00760BD2">
                            <w:pPr>
                              <w:jc w:val="center"/>
                              <w:rPr>
                                <w:lang w:val="en-US"/>
                              </w:rPr>
                            </w:pPr>
                            <w:r>
                              <w:rPr>
                                <w:lang w:val="en-US"/>
                              </w:rPr>
                              <w:t>Happy,sad,disgust,neutral etc</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3254247" id="Rectangles 72" o:spid="_x0000_s1057" style="position:absolute;left:0;text-align:left;margin-left:118.9pt;margin-top:19.2pt;width:101.9pt;height:33.9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" fillcolor="white [3201]" strokecolor="#70ad47 [3209]" strokeweight="1pt">
                <v:textbox>
                  <w:txbxContent>
                    <w:p w14:paraId="6A2C550C" w14:textId="77777777" w:rsidR="00B70D49" w:rsidRDefault="00000000">
                      <w:pPr>
                        <w:jc w:val="center"/>
                        <w:rPr>
                          <w:lang w:val="en-US"/>
                        </w:rPr>
                      </w:pPr>
                      <w:proofErr w:type="spellStart"/>
                      <w:proofErr w:type="gramStart"/>
                      <w:r>
                        <w:rPr>
                          <w:lang w:val="en-US"/>
                        </w:rPr>
                        <w:t>Happy,sad</w:t>
                      </w:r>
                      <w:proofErr w:type="gramEnd"/>
                      <w:r>
                        <w:rPr>
                          <w:lang w:val="en-US"/>
                        </w:rPr>
                        <w:t>,disgust,neutral</w:t>
                      </w:r>
                      <w:proofErr w:type="spellEnd"/>
                      <w:r>
                        <w:rPr>
                          <w:lang w:val="en-US"/>
                        </w:rPr>
                        <w:t xml:space="preserve"> </w:t>
                      </w:r>
                      <w:proofErr w:type="spellStart"/>
                      <w:r>
                        <w:rPr>
                          <w:lang w:val="en-US"/>
                        </w:rPr>
                        <w:t>etc</w:t>
                      </w:r>
                      <w:proofErr w:type="spellEnd"/>
                    </w:p>
                  </w:txbxContent>
                </v:textbox>
              </v:rect>
            </w:pict>
          </mc:Fallback>
        </mc:AlternateContent>
      </w:r>
      <w:r>
        <w:rPr>
          <w:rFonts w:ascii="Times New Roman" w:eastAsia="Times New Roman" w:hAnsi="Times New Roman" w:cs="Times New Roman"/>
          <w:b/>
          <w:sz w:val="28"/>
          <w:szCs w:val="28"/>
        </w:rPr>
        <w:t xml:space="preserve">                                                   </w:t>
      </w:r>
    </w:p>
    <w:p w14:paraId="7EBAA90B" w14:textId="77777777" w:rsidR="00B70D49" w:rsidRDefault="00760BD2">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Chapter 6</w:t>
      </w:r>
    </w:p>
    <w:p w14:paraId="59F40DF8" w14:textId="77777777" w:rsidR="00B70D49" w:rsidRDefault="00760BD2">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Digital image processing</w:t>
      </w:r>
    </w:p>
    <w:p w14:paraId="02C8D06B" w14:textId="77777777" w:rsidR="00B70D49" w:rsidRDefault="00760BD2">
      <w:pPr>
        <w:spacing w:after="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DIGITAL IMAGE </w:t>
      </w:r>
      <w:r>
        <w:rPr>
          <w:rFonts w:ascii="Times New Roman" w:eastAsia="Times New Roman" w:hAnsi="Times New Roman" w:cs="Times New Roman"/>
          <w:b/>
          <w:color w:val="000000"/>
          <w:sz w:val="28"/>
          <w:szCs w:val="28"/>
        </w:rPr>
        <w:t>PROCESSING</w:t>
      </w:r>
    </w:p>
    <w:p w14:paraId="6CF04CDE" w14:textId="77777777" w:rsidR="00B70D49" w:rsidRDefault="00760BD2">
      <w:pPr>
        <w:spacing w:after="0"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identification of objects in an image would probably start with image processing techniques such as noise removal, followed by (low-level) feature extraction to locate lines, regions and possibly areas with certain textures.</w:t>
      </w:r>
    </w:p>
    <w:p w14:paraId="59C1E31A" w14:textId="77777777" w:rsidR="00B70D49" w:rsidRDefault="00760BD2">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The clever bit i</w:t>
      </w:r>
      <w:r>
        <w:rPr>
          <w:rFonts w:ascii="Times New Roman" w:eastAsia="Times New Roman" w:hAnsi="Times New Roman" w:cs="Times New Roman"/>
          <w:color w:val="000000"/>
          <w:sz w:val="28"/>
          <w:szCs w:val="28"/>
        </w:rPr>
        <w:t xml:space="preserve">s to interpret collections of these shapes as single objects, </w:t>
      </w:r>
      <w:proofErr w:type="gramStart"/>
      <w:r>
        <w:rPr>
          <w:rFonts w:ascii="Times New Roman" w:eastAsia="Times New Roman" w:hAnsi="Times New Roman" w:cs="Times New Roman"/>
          <w:color w:val="000000"/>
          <w:sz w:val="28"/>
          <w:szCs w:val="28"/>
        </w:rPr>
        <w:t>e.g.</w:t>
      </w:r>
      <w:proofErr w:type="gramEnd"/>
      <w:r>
        <w:rPr>
          <w:rFonts w:ascii="Times New Roman" w:eastAsia="Times New Roman" w:hAnsi="Times New Roman" w:cs="Times New Roman"/>
          <w:color w:val="000000"/>
          <w:sz w:val="28"/>
          <w:szCs w:val="28"/>
        </w:rPr>
        <w:t xml:space="preserve"> cars on a road, boxes on a conveyor belt or cancerous cells on a microscope slide. One reason this is an AI problem is that an object can appear very different when viewed from different an</w:t>
      </w:r>
      <w:r>
        <w:rPr>
          <w:rFonts w:ascii="Times New Roman" w:eastAsia="Times New Roman" w:hAnsi="Times New Roman" w:cs="Times New Roman"/>
          <w:color w:val="000000"/>
          <w:sz w:val="28"/>
          <w:szCs w:val="28"/>
        </w:rPr>
        <w:t xml:space="preserve">gles or under different lighting. Another problem is deciding what features belong to what object and which are background or shadows etc. The human visual system performs these tasks mostly unconsciously but a computer requires </w:t>
      </w:r>
      <w:proofErr w:type="spellStart"/>
      <w:r>
        <w:rPr>
          <w:rFonts w:ascii="Times New Roman" w:eastAsia="Times New Roman" w:hAnsi="Times New Roman" w:cs="Times New Roman"/>
          <w:color w:val="000000"/>
          <w:sz w:val="28"/>
          <w:szCs w:val="28"/>
        </w:rPr>
        <w:t>skillful</w:t>
      </w:r>
      <w:proofErr w:type="spellEnd"/>
      <w:r>
        <w:rPr>
          <w:rFonts w:ascii="Times New Roman" w:eastAsia="Times New Roman" w:hAnsi="Times New Roman" w:cs="Times New Roman"/>
          <w:color w:val="000000"/>
          <w:sz w:val="28"/>
          <w:szCs w:val="28"/>
        </w:rPr>
        <w:t xml:space="preserve"> programming and lo</w:t>
      </w:r>
      <w:r>
        <w:rPr>
          <w:rFonts w:ascii="Times New Roman" w:eastAsia="Times New Roman" w:hAnsi="Times New Roman" w:cs="Times New Roman"/>
          <w:color w:val="000000"/>
          <w:sz w:val="28"/>
          <w:szCs w:val="28"/>
        </w:rPr>
        <w:t>ts of processing power to approach human performance. Manipulating data in the form of an image through several possible techniques. An image is usually interpreted as a two-dimensional array of brightness values, and is most familiarly represented by such</w:t>
      </w:r>
      <w:r>
        <w:rPr>
          <w:rFonts w:ascii="Times New Roman" w:eastAsia="Times New Roman" w:hAnsi="Times New Roman" w:cs="Times New Roman"/>
          <w:color w:val="000000"/>
          <w:sz w:val="28"/>
          <w:szCs w:val="28"/>
        </w:rPr>
        <w:t xml:space="preserve"> patterns as those of a photographic print, slide, television screen, or movie screen. An image can be processed optically or digitally with a computer.</w:t>
      </w:r>
    </w:p>
    <w:p w14:paraId="7E322FFD" w14:textId="77777777" w:rsidR="00B70D49" w:rsidRDefault="00760BD2">
      <w:pPr>
        <w:spacing w:before="280" w:after="280"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To digitally process an image, it is first necessary to reduce the image to a series of numbers that ca</w:t>
      </w:r>
      <w:r>
        <w:rPr>
          <w:rFonts w:ascii="Times New Roman" w:eastAsia="Times New Roman" w:hAnsi="Times New Roman" w:cs="Times New Roman"/>
          <w:color w:val="000000"/>
          <w:sz w:val="28"/>
          <w:szCs w:val="28"/>
        </w:rPr>
        <w:t>n be manipulated by the computer. Each number representing the brightness value of the image at a particular location is called a picture element, or pixel. A typical digitized image may have 512 × 512 or roughly 250,000</w:t>
      </w:r>
      <w:r>
        <w:rPr>
          <w:rFonts w:ascii="Times New Roman" w:eastAsia="Times New Roman" w:hAnsi="Times New Roman" w:cs="Times New Roman"/>
          <w:sz w:val="28"/>
          <w:szCs w:val="28"/>
        </w:rPr>
        <w:t> pixels,</w:t>
      </w:r>
      <w:r>
        <w:rPr>
          <w:rFonts w:ascii="Times New Roman" w:eastAsia="Times New Roman" w:hAnsi="Times New Roman" w:cs="Times New Roman"/>
          <w:color w:val="000000"/>
          <w:sz w:val="28"/>
          <w:szCs w:val="28"/>
        </w:rPr>
        <w:t xml:space="preserve"> although much larger images</w:t>
      </w:r>
      <w:r>
        <w:rPr>
          <w:rFonts w:ascii="Times New Roman" w:eastAsia="Times New Roman" w:hAnsi="Times New Roman" w:cs="Times New Roman"/>
          <w:color w:val="000000"/>
          <w:sz w:val="28"/>
          <w:szCs w:val="28"/>
        </w:rPr>
        <w:t xml:space="preserve"> are becoming common. Once the image has been digitized, there are three basic operations that can be performed on it in the computer. For a point operation, a pixel value in the output image depends on a single pixel value in the input image. For local op</w:t>
      </w:r>
      <w:r>
        <w:rPr>
          <w:rFonts w:ascii="Times New Roman" w:eastAsia="Times New Roman" w:hAnsi="Times New Roman" w:cs="Times New Roman"/>
          <w:color w:val="000000"/>
          <w:sz w:val="28"/>
          <w:szCs w:val="28"/>
        </w:rPr>
        <w:t xml:space="preserve">erations, several neighbouring </w:t>
      </w:r>
      <w:r>
        <w:rPr>
          <w:rFonts w:ascii="Times New Roman" w:eastAsia="Times New Roman" w:hAnsi="Times New Roman" w:cs="Times New Roman"/>
          <w:color w:val="000000"/>
          <w:sz w:val="28"/>
          <w:szCs w:val="28"/>
        </w:rPr>
        <w:lastRenderedPageBreak/>
        <w:t xml:space="preserve">pixels in the input image determine the value of an output image pixel. In a global operation, </w:t>
      </w:r>
      <w:proofErr w:type="gramStart"/>
      <w:r>
        <w:rPr>
          <w:rFonts w:ascii="Times New Roman" w:eastAsia="Times New Roman" w:hAnsi="Times New Roman" w:cs="Times New Roman"/>
          <w:color w:val="000000"/>
          <w:sz w:val="28"/>
          <w:szCs w:val="28"/>
        </w:rPr>
        <w:t>all of</w:t>
      </w:r>
      <w:proofErr w:type="gramEnd"/>
      <w:r>
        <w:rPr>
          <w:rFonts w:ascii="Times New Roman" w:eastAsia="Times New Roman" w:hAnsi="Times New Roman" w:cs="Times New Roman"/>
          <w:color w:val="000000"/>
          <w:sz w:val="28"/>
          <w:szCs w:val="28"/>
        </w:rPr>
        <w:t xml:space="preserve"> the input image pixels contribute to an output image pixel value. </w:t>
      </w:r>
    </w:p>
    <w:p w14:paraId="6667EB0E" w14:textId="77777777" w:rsidR="00B70D49" w:rsidRDefault="00760BD2">
      <w:pPr>
        <w:spacing w:before="280" w:after="280"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These operations, taken</w:t>
      </w:r>
      <w:r>
        <w:rPr>
          <w:rFonts w:ascii="Times New Roman" w:eastAsia="Times New Roman" w:hAnsi="Times New Roman" w:cs="Times New Roman"/>
          <w:sz w:val="28"/>
          <w:szCs w:val="28"/>
        </w:rPr>
        <w:t> </w:t>
      </w:r>
      <w:hyperlink r:id="rId30">
        <w:r>
          <w:rPr>
            <w:rFonts w:ascii="Times New Roman" w:eastAsia="Times New Roman" w:hAnsi="Times New Roman" w:cs="Times New Roman"/>
            <w:sz w:val="28"/>
            <w:szCs w:val="28"/>
          </w:rPr>
          <w:t>singly</w:t>
        </w:r>
      </w:hyperlink>
      <w:r>
        <w:rPr>
          <w:rFonts w:ascii="Times New Roman" w:eastAsia="Times New Roman" w:hAnsi="Times New Roman" w:cs="Times New Roman"/>
          <w:color w:val="000000"/>
          <w:sz w:val="28"/>
          <w:szCs w:val="28"/>
        </w:rPr>
        <w:t xml:space="preserve"> or in combination, are the means by which the image is enhanced, restored, or compressed. An image is enhanced when it is modified so that the information it contains is more </w:t>
      </w:r>
      <w:proofErr w:type="gramStart"/>
      <w:r>
        <w:rPr>
          <w:rFonts w:ascii="Times New Roman" w:eastAsia="Times New Roman" w:hAnsi="Times New Roman" w:cs="Times New Roman"/>
          <w:color w:val="000000"/>
          <w:sz w:val="28"/>
          <w:szCs w:val="28"/>
        </w:rPr>
        <w:t xml:space="preserve">clearly </w:t>
      </w:r>
      <w:r>
        <w:rPr>
          <w:rFonts w:ascii="Times New Roman" w:eastAsia="Times New Roman" w:hAnsi="Times New Roman" w:cs="Times New Roman"/>
          <w:color w:val="000000"/>
          <w:sz w:val="28"/>
          <w:szCs w:val="28"/>
        </w:rPr>
        <w:t>evident</w:t>
      </w:r>
      <w:proofErr w:type="gramEnd"/>
      <w:r>
        <w:rPr>
          <w:rFonts w:ascii="Times New Roman" w:eastAsia="Times New Roman" w:hAnsi="Times New Roman" w:cs="Times New Roman"/>
          <w:color w:val="000000"/>
          <w:sz w:val="28"/>
          <w:szCs w:val="28"/>
        </w:rPr>
        <w:t>, but enhancement can also include making the image more visually appealing.</w:t>
      </w:r>
    </w:p>
    <w:p w14:paraId="3BB15286" w14:textId="77777777" w:rsidR="00B70D49" w:rsidRDefault="00760BD2">
      <w:pPr>
        <w:spacing w:before="280" w:after="280"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An example is noise smoothing. To smooth a </w:t>
      </w:r>
      <w:hyperlink r:id="rId31">
        <w:r>
          <w:rPr>
            <w:rFonts w:ascii="Times New Roman" w:eastAsia="Times New Roman" w:hAnsi="Times New Roman" w:cs="Times New Roman"/>
            <w:sz w:val="28"/>
            <w:szCs w:val="28"/>
          </w:rPr>
          <w:t>noisy</w:t>
        </w:r>
      </w:hyperlink>
      <w:r>
        <w:rPr>
          <w:rFonts w:ascii="Times New Roman" w:eastAsia="Times New Roman" w:hAnsi="Times New Roman" w:cs="Times New Roman"/>
          <w:color w:val="000000"/>
          <w:sz w:val="28"/>
          <w:szCs w:val="28"/>
        </w:rPr>
        <w:t> image, median filtering can be app</w:t>
      </w:r>
      <w:r>
        <w:rPr>
          <w:rFonts w:ascii="Times New Roman" w:eastAsia="Times New Roman" w:hAnsi="Times New Roman" w:cs="Times New Roman"/>
          <w:color w:val="000000"/>
          <w:sz w:val="28"/>
          <w:szCs w:val="28"/>
        </w:rPr>
        <w:t xml:space="preserve">lied with a 3 × </w:t>
      </w:r>
      <w:proofErr w:type="gramStart"/>
      <w:r>
        <w:rPr>
          <w:rFonts w:ascii="Times New Roman" w:eastAsia="Times New Roman" w:hAnsi="Times New Roman" w:cs="Times New Roman"/>
          <w:color w:val="000000"/>
          <w:sz w:val="28"/>
          <w:szCs w:val="28"/>
        </w:rPr>
        <w:t>3 pixel</w:t>
      </w:r>
      <w:proofErr w:type="gramEnd"/>
      <w:r>
        <w:rPr>
          <w:rFonts w:ascii="Times New Roman" w:eastAsia="Times New Roman" w:hAnsi="Times New Roman" w:cs="Times New Roman"/>
          <w:color w:val="000000"/>
          <w:sz w:val="28"/>
          <w:szCs w:val="28"/>
        </w:rPr>
        <w:t xml:space="preserve"> window. This means that the value of every pixel in the noisy image is recorded, along with the values of its nearest eight neighbours. These nine numbers are then ordered according to size, and the median is selected as the value f</w:t>
      </w:r>
      <w:r>
        <w:rPr>
          <w:rFonts w:ascii="Times New Roman" w:eastAsia="Times New Roman" w:hAnsi="Times New Roman" w:cs="Times New Roman"/>
          <w:color w:val="000000"/>
          <w:sz w:val="28"/>
          <w:szCs w:val="28"/>
        </w:rPr>
        <w:t>or the pixel in the new image. As the 3 × 3 window is moved one pixel at a time across the noisy image, the filtered image is formed.</w:t>
      </w:r>
    </w:p>
    <w:p w14:paraId="1CB7C1BD" w14:textId="77777777" w:rsidR="00B70D49" w:rsidRDefault="00760BD2">
      <w:pPr>
        <w:spacing w:before="280" w:after="280"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Another example of enhancement is contrast manipulation, where each pixel's value in the new image depends solely on that </w:t>
      </w:r>
      <w:r>
        <w:rPr>
          <w:rFonts w:ascii="Times New Roman" w:eastAsia="Times New Roman" w:hAnsi="Times New Roman" w:cs="Times New Roman"/>
          <w:color w:val="000000"/>
          <w:sz w:val="28"/>
          <w:szCs w:val="28"/>
        </w:rPr>
        <w:t>pixel's value in the old image; in other words, this is a point operation. Contrast manipulation is commonly performed by adjusting the brightness and contrast controls on a television set, or by controlling the exposure and development time in </w:t>
      </w:r>
      <w:hyperlink r:id="rId32">
        <w:r>
          <w:rPr>
            <w:rFonts w:ascii="Times New Roman" w:eastAsia="Times New Roman" w:hAnsi="Times New Roman" w:cs="Times New Roman"/>
            <w:sz w:val="28"/>
            <w:szCs w:val="28"/>
          </w:rPr>
          <w:t>printmaking</w:t>
        </w:r>
      </w:hyperlink>
      <w:r>
        <w:rPr>
          <w:rFonts w:ascii="Times New Roman" w:eastAsia="Times New Roman" w:hAnsi="Times New Roman" w:cs="Times New Roman"/>
          <w:color w:val="000000"/>
          <w:sz w:val="28"/>
          <w:szCs w:val="28"/>
        </w:rPr>
        <w:t>. Another point operation is that of </w:t>
      </w:r>
      <w:hyperlink r:id="rId33">
        <w:r>
          <w:rPr>
            <w:rFonts w:ascii="Times New Roman" w:eastAsia="Times New Roman" w:hAnsi="Times New Roman" w:cs="Times New Roman"/>
            <w:sz w:val="28"/>
            <w:szCs w:val="28"/>
          </w:rPr>
          <w:t>pseudo colouring</w:t>
        </w:r>
      </w:hyperlink>
      <w:r>
        <w:rPr>
          <w:rFonts w:ascii="Times New Roman" w:eastAsia="Times New Roman" w:hAnsi="Times New Roman" w:cs="Times New Roman"/>
          <w:color w:val="000000"/>
          <w:sz w:val="28"/>
          <w:szCs w:val="28"/>
        </w:rPr>
        <w:t> a black-and-</w:t>
      </w:r>
      <w:r>
        <w:rPr>
          <w:rFonts w:ascii="Times New Roman" w:eastAsia="Times New Roman" w:hAnsi="Times New Roman" w:cs="Times New Roman"/>
          <w:color w:val="000000"/>
          <w:sz w:val="28"/>
          <w:szCs w:val="28"/>
        </w:rPr>
        <w:t xml:space="preserve">white image, by assigning arbitrary colours to the </w:t>
      </w:r>
      <w:proofErr w:type="spellStart"/>
      <w:r>
        <w:rPr>
          <w:rFonts w:ascii="Times New Roman" w:eastAsia="Times New Roman" w:hAnsi="Times New Roman" w:cs="Times New Roman"/>
          <w:color w:val="000000"/>
          <w:sz w:val="28"/>
          <w:szCs w:val="28"/>
        </w:rPr>
        <w:t>gray</w:t>
      </w:r>
      <w:proofErr w:type="spellEnd"/>
      <w:r>
        <w:rPr>
          <w:rFonts w:ascii="Times New Roman" w:eastAsia="Times New Roman" w:hAnsi="Times New Roman" w:cs="Times New Roman"/>
          <w:color w:val="000000"/>
          <w:sz w:val="28"/>
          <w:szCs w:val="28"/>
        </w:rPr>
        <w:t xml:space="preserve"> levels. This technique is popular in </w:t>
      </w:r>
      <w:hyperlink r:id="rId34">
        <w:r>
          <w:rPr>
            <w:rFonts w:ascii="Times New Roman" w:eastAsia="Times New Roman" w:hAnsi="Times New Roman" w:cs="Times New Roman"/>
            <w:sz w:val="28"/>
            <w:szCs w:val="28"/>
          </w:rPr>
          <w:t>thermograph</w:t>
        </w:r>
      </w:hyperlink>
      <w:r>
        <w:rPr>
          <w:rFonts w:ascii="Times New Roman" w:eastAsia="Times New Roman" w:hAnsi="Times New Roman" w:cs="Times New Roman"/>
          <w:sz w:val="28"/>
          <w:szCs w:val="28"/>
        </w:rPr>
        <w:t> </w:t>
      </w:r>
      <w:r>
        <w:rPr>
          <w:rFonts w:ascii="Times New Roman" w:eastAsia="Times New Roman" w:hAnsi="Times New Roman" w:cs="Times New Roman"/>
          <w:color w:val="000000"/>
          <w:sz w:val="28"/>
          <w:szCs w:val="28"/>
        </w:rPr>
        <w:t>(the imaging of heat), where hotter objects (with high p</w:t>
      </w:r>
      <w:r>
        <w:rPr>
          <w:rFonts w:ascii="Times New Roman" w:eastAsia="Times New Roman" w:hAnsi="Times New Roman" w:cs="Times New Roman"/>
          <w:color w:val="000000"/>
          <w:sz w:val="28"/>
          <w:szCs w:val="28"/>
        </w:rPr>
        <w:t xml:space="preserve">ixel values) are assigned one </w:t>
      </w:r>
      <w:proofErr w:type="spellStart"/>
      <w:r>
        <w:rPr>
          <w:rFonts w:ascii="Times New Roman" w:eastAsia="Times New Roman" w:hAnsi="Times New Roman" w:cs="Times New Roman"/>
          <w:color w:val="000000"/>
          <w:sz w:val="28"/>
          <w:szCs w:val="28"/>
        </w:rPr>
        <w:t>color</w:t>
      </w:r>
      <w:proofErr w:type="spellEnd"/>
      <w:r>
        <w:rPr>
          <w:rFonts w:ascii="Times New Roman" w:eastAsia="Times New Roman" w:hAnsi="Times New Roman" w:cs="Times New Roman"/>
          <w:color w:val="000000"/>
          <w:sz w:val="28"/>
          <w:szCs w:val="28"/>
        </w:rPr>
        <w:t xml:space="preserve"> (for example, red), and cool objects (with low pixel values) are assigned another </w:t>
      </w:r>
      <w:proofErr w:type="spellStart"/>
      <w:r>
        <w:rPr>
          <w:rFonts w:ascii="Times New Roman" w:eastAsia="Times New Roman" w:hAnsi="Times New Roman" w:cs="Times New Roman"/>
          <w:color w:val="000000"/>
          <w:sz w:val="28"/>
          <w:szCs w:val="28"/>
        </w:rPr>
        <w:t>color</w:t>
      </w:r>
      <w:proofErr w:type="spellEnd"/>
      <w:r>
        <w:rPr>
          <w:rFonts w:ascii="Times New Roman" w:eastAsia="Times New Roman" w:hAnsi="Times New Roman" w:cs="Times New Roman"/>
          <w:color w:val="000000"/>
          <w:sz w:val="28"/>
          <w:szCs w:val="28"/>
        </w:rPr>
        <w:t xml:space="preserve"> (for example, blue), with other colours assigned to intermediate values.</w:t>
      </w:r>
    </w:p>
    <w:p w14:paraId="50902815" w14:textId="77777777" w:rsidR="00B70D49" w:rsidRDefault="00760BD2">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Recognizing object classes in real-world images is a </w:t>
      </w:r>
      <w:proofErr w:type="gramStart"/>
      <w:r>
        <w:rPr>
          <w:rFonts w:ascii="Times New Roman" w:eastAsia="Times New Roman" w:hAnsi="Times New Roman" w:cs="Times New Roman"/>
          <w:sz w:val="28"/>
          <w:szCs w:val="28"/>
        </w:rPr>
        <w:t>long standing</w:t>
      </w:r>
      <w:proofErr w:type="gramEnd"/>
      <w:r>
        <w:rPr>
          <w:rFonts w:ascii="Times New Roman" w:eastAsia="Times New Roman" w:hAnsi="Times New Roman" w:cs="Times New Roman"/>
          <w:sz w:val="28"/>
          <w:szCs w:val="28"/>
        </w:rPr>
        <w:t xml:space="preserve"> goal in Computer vision. Conceptually, this is challenging due to large appearance </w:t>
      </w:r>
      <w:r>
        <w:rPr>
          <w:rFonts w:ascii="Times New Roman" w:eastAsia="Times New Roman" w:hAnsi="Times New Roman" w:cs="Times New Roman"/>
          <w:sz w:val="28"/>
          <w:szCs w:val="28"/>
        </w:rPr>
        <w:lastRenderedPageBreak/>
        <w:t>variations of object instances belonging to the same class. Additionally, distortions from background clut</w:t>
      </w:r>
      <w:r>
        <w:rPr>
          <w:rFonts w:ascii="Times New Roman" w:eastAsia="Times New Roman" w:hAnsi="Times New Roman" w:cs="Times New Roman"/>
          <w:sz w:val="28"/>
          <w:szCs w:val="28"/>
        </w:rPr>
        <w:t>ter, scale, and viewpoint variations can render appearances of even the same object instance to be vastly different. Further challenges arise from interclass similarity in which instances from different classes can appear very similar. Consequently, models</w:t>
      </w:r>
      <w:r>
        <w:rPr>
          <w:rFonts w:ascii="Times New Roman" w:eastAsia="Times New Roman" w:hAnsi="Times New Roman" w:cs="Times New Roman"/>
          <w:sz w:val="28"/>
          <w:szCs w:val="28"/>
        </w:rPr>
        <w:t xml:space="preserve"> for object classes must be flexible enough to accommodate class variability, yet discriminative enough to sieve out true object instances in cluttered images. These seemingly paradoxical requirements of an object class model make recognition difficult.  T</w:t>
      </w:r>
      <w:r>
        <w:rPr>
          <w:rFonts w:ascii="Times New Roman" w:eastAsia="Times New Roman" w:hAnsi="Times New Roman" w:cs="Times New Roman"/>
          <w:sz w:val="28"/>
          <w:szCs w:val="28"/>
        </w:rPr>
        <w:t>his paper addresses two goals of recognition are image classification and object detection. The task of image classification is to determine if an object class is present in an image, while object detection localizes all instances of that class from an ima</w:t>
      </w:r>
      <w:r>
        <w:rPr>
          <w:rFonts w:ascii="Times New Roman" w:eastAsia="Times New Roman" w:hAnsi="Times New Roman" w:cs="Times New Roman"/>
          <w:sz w:val="28"/>
          <w:szCs w:val="28"/>
        </w:rPr>
        <w:t>ge. Toward these goals, the main contribution in this paper is an approach for object class recognition that employs edge information only. The novelty of our approach is that we represent contours by very simple and generic shape primitives of line segmen</w:t>
      </w:r>
      <w:r>
        <w:rPr>
          <w:rFonts w:ascii="Times New Roman" w:eastAsia="Times New Roman" w:hAnsi="Times New Roman" w:cs="Times New Roman"/>
          <w:sz w:val="28"/>
          <w:szCs w:val="28"/>
        </w:rPr>
        <w:t>ts and ellipses, coupled with a flexible method to learn discriminative primitive combinations. These primitives are complementary in nature, where line segment models straight contour and ellipse models curved contour. We choose an ellipse as it is one of</w:t>
      </w:r>
      <w:r>
        <w:rPr>
          <w:rFonts w:ascii="Times New Roman" w:eastAsia="Times New Roman" w:hAnsi="Times New Roman" w:cs="Times New Roman"/>
          <w:sz w:val="28"/>
          <w:szCs w:val="28"/>
        </w:rPr>
        <w:t xml:space="preserve"> the simplest circular shapes, yet is sufficiently flexible to model curved shapes.  These shape primitives possess several attractive properties. First, unlike edge-based descriptors they support abstract and perceptually meaningful reasoning like paralle</w:t>
      </w:r>
      <w:r>
        <w:rPr>
          <w:rFonts w:ascii="Times New Roman" w:eastAsia="Times New Roman" w:hAnsi="Times New Roman" w:cs="Times New Roman"/>
          <w:sz w:val="28"/>
          <w:szCs w:val="28"/>
        </w:rPr>
        <w:t xml:space="preserve">lism and adjacency. Also, unlike contour fragment features, storage demands by these primitives are independent of object size and are efficiently represented with four parameters for a line and five parameters for an ellipse. </w:t>
      </w:r>
    </w:p>
    <w:p w14:paraId="455E7EDA" w14:textId="77777777" w:rsidR="00B70D49" w:rsidRDefault="00760BD2">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Additionally, matching betwe</w:t>
      </w:r>
      <w:r>
        <w:rPr>
          <w:rFonts w:ascii="Times New Roman" w:eastAsia="Times New Roman" w:hAnsi="Times New Roman" w:cs="Times New Roman"/>
          <w:sz w:val="28"/>
          <w:szCs w:val="28"/>
        </w:rPr>
        <w:t xml:space="preserve">en primitives can be efficiently computed (e.g., with geometric properties), unlike contour fragments, which require comparisons between individual edge pixels. Finally, as geometric properties are easily scale </w:t>
      </w:r>
      <w:r>
        <w:rPr>
          <w:rFonts w:ascii="Times New Roman" w:eastAsia="Times New Roman" w:hAnsi="Times New Roman" w:cs="Times New Roman"/>
          <w:sz w:val="28"/>
          <w:szCs w:val="28"/>
        </w:rPr>
        <w:lastRenderedPageBreak/>
        <w:t>normalized, they simplify matching across sca</w:t>
      </w:r>
      <w:r>
        <w:rPr>
          <w:rFonts w:ascii="Times New Roman" w:eastAsia="Times New Roman" w:hAnsi="Times New Roman" w:cs="Times New Roman"/>
          <w:sz w:val="28"/>
          <w:szCs w:val="28"/>
        </w:rPr>
        <w:t>les. In contrast, contour fragments are not scale invariant, and one is forced either to rescale fragments, which introduces aliasing effects (e.g., when edge pixels are pulled apart), or to resize an image before extracting fragments, which degrades image</w:t>
      </w:r>
      <w:r>
        <w:rPr>
          <w:rFonts w:ascii="Times New Roman" w:eastAsia="Times New Roman" w:hAnsi="Times New Roman" w:cs="Times New Roman"/>
          <w:sz w:val="28"/>
          <w:szCs w:val="28"/>
        </w:rPr>
        <w:t xml:space="preserve"> resolution. </w:t>
      </w:r>
    </w:p>
    <w:p w14:paraId="55354723" w14:textId="77777777" w:rsidR="00B70D49" w:rsidRDefault="00760BD2">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 recent studies it is shown that the generic nature of line segments and ellipses affords them an innate ability to represent complex shapes and structures. While individually less distinctive, by combining a number of these primitives, we </w:t>
      </w:r>
      <w:r>
        <w:rPr>
          <w:rFonts w:ascii="Times New Roman" w:eastAsia="Times New Roman" w:hAnsi="Times New Roman" w:cs="Times New Roman"/>
          <w:sz w:val="28"/>
          <w:szCs w:val="28"/>
        </w:rPr>
        <w:t>empower a combination to be sufficiently discriminative. Here, each combination is a two-layer abstraction of primitives: pairs of primitives (termed shape tokens) at the first layer, and a learned number of shape tokens at the second layer. We do not cons</w:t>
      </w:r>
      <w:r>
        <w:rPr>
          <w:rFonts w:ascii="Times New Roman" w:eastAsia="Times New Roman" w:hAnsi="Times New Roman" w:cs="Times New Roman"/>
          <w:sz w:val="28"/>
          <w:szCs w:val="28"/>
        </w:rPr>
        <w:t xml:space="preserve">train a combination to have a fixed number of shape-tokens, but allow it to </w:t>
      </w:r>
      <w:proofErr w:type="gramStart"/>
      <w:r>
        <w:rPr>
          <w:rFonts w:ascii="Times New Roman" w:eastAsia="Times New Roman" w:hAnsi="Times New Roman" w:cs="Times New Roman"/>
          <w:sz w:val="28"/>
          <w:szCs w:val="28"/>
        </w:rPr>
        <w:t>automatically and flexibly adapt to an object class</w:t>
      </w:r>
      <w:proofErr w:type="gramEnd"/>
      <w:r>
        <w:rPr>
          <w:rFonts w:ascii="Times New Roman" w:eastAsia="Times New Roman" w:hAnsi="Times New Roman" w:cs="Times New Roman"/>
          <w:sz w:val="28"/>
          <w:szCs w:val="28"/>
        </w:rPr>
        <w:t xml:space="preserve">. This number influences a combination’s ability to represent shapes, where simple shapes </w:t>
      </w:r>
      <w:proofErr w:type="spellStart"/>
      <w:r>
        <w:rPr>
          <w:rFonts w:ascii="Times New Roman" w:eastAsia="Times New Roman" w:hAnsi="Times New Roman" w:cs="Times New Roman"/>
          <w:sz w:val="28"/>
          <w:szCs w:val="28"/>
        </w:rPr>
        <w:t>favor</w:t>
      </w:r>
      <w:proofErr w:type="spellEnd"/>
      <w:r>
        <w:rPr>
          <w:rFonts w:ascii="Times New Roman" w:eastAsia="Times New Roman" w:hAnsi="Times New Roman" w:cs="Times New Roman"/>
          <w:sz w:val="28"/>
          <w:szCs w:val="28"/>
        </w:rPr>
        <w:t xml:space="preserve"> fewer shape-tokens than complex o</w:t>
      </w:r>
      <w:r>
        <w:rPr>
          <w:rFonts w:ascii="Times New Roman" w:eastAsia="Times New Roman" w:hAnsi="Times New Roman" w:cs="Times New Roman"/>
          <w:sz w:val="28"/>
          <w:szCs w:val="28"/>
        </w:rPr>
        <w:t>nes. Consequently, discriminative combinations of varying complexity can be exploited to represent an object class. We learn this combination by exploiting distinguishing shape, geometric, and structural constraints of an object class. Shape constraints de</w:t>
      </w:r>
      <w:r>
        <w:rPr>
          <w:rFonts w:ascii="Times New Roman" w:eastAsia="Times New Roman" w:hAnsi="Times New Roman" w:cs="Times New Roman"/>
          <w:sz w:val="28"/>
          <w:szCs w:val="28"/>
        </w:rPr>
        <w:t xml:space="preserve">scribe the visual aspect of shape tokens, while geometric constraints describe its spatial layout (configurations). Structural constraints enforce possible poses/structures of an object by the relationships (e.g., XOR relationship) between shape-tokens. </w:t>
      </w:r>
    </w:p>
    <w:p w14:paraId="77F6F0AA" w14:textId="77777777" w:rsidR="00B70D49" w:rsidRDefault="00B70D49">
      <w:pPr>
        <w:spacing w:after="0" w:line="360" w:lineRule="auto"/>
        <w:jc w:val="both"/>
        <w:rPr>
          <w:rFonts w:ascii="Times New Roman" w:eastAsia="Times New Roman" w:hAnsi="Times New Roman" w:cs="Times New Roman"/>
          <w:b/>
          <w:sz w:val="28"/>
          <w:szCs w:val="28"/>
        </w:rPr>
      </w:pPr>
    </w:p>
    <w:p w14:paraId="577B99A0" w14:textId="77777777" w:rsidR="00B70D49" w:rsidRDefault="00B70D49">
      <w:pPr>
        <w:spacing w:after="0" w:line="360" w:lineRule="auto"/>
        <w:jc w:val="both"/>
        <w:rPr>
          <w:rFonts w:ascii="Times New Roman" w:eastAsia="Times New Roman" w:hAnsi="Times New Roman" w:cs="Times New Roman"/>
          <w:b/>
          <w:sz w:val="28"/>
          <w:szCs w:val="28"/>
        </w:rPr>
      </w:pPr>
    </w:p>
    <w:p w14:paraId="3BC1704F" w14:textId="77777777" w:rsidR="00B70D49" w:rsidRDefault="00B70D49">
      <w:pPr>
        <w:spacing w:after="0" w:line="360" w:lineRule="auto"/>
        <w:jc w:val="both"/>
        <w:rPr>
          <w:rFonts w:ascii="Times New Roman" w:eastAsia="Times New Roman" w:hAnsi="Times New Roman" w:cs="Times New Roman"/>
          <w:b/>
          <w:sz w:val="28"/>
          <w:szCs w:val="28"/>
        </w:rPr>
      </w:pPr>
    </w:p>
    <w:p w14:paraId="2374E580" w14:textId="77777777" w:rsidR="00A36C80" w:rsidRDefault="00A36C80">
      <w:pPr>
        <w:spacing w:after="0" w:line="360" w:lineRule="auto"/>
        <w:jc w:val="both"/>
        <w:rPr>
          <w:rFonts w:ascii="Times New Roman" w:eastAsia="Times New Roman" w:hAnsi="Times New Roman" w:cs="Times New Roman"/>
          <w:b/>
          <w:sz w:val="28"/>
          <w:szCs w:val="28"/>
        </w:rPr>
      </w:pPr>
    </w:p>
    <w:p w14:paraId="2FF1B366" w14:textId="77777777" w:rsidR="00A36C80" w:rsidRDefault="00A36C80">
      <w:pPr>
        <w:spacing w:after="0" w:line="360" w:lineRule="auto"/>
        <w:jc w:val="both"/>
        <w:rPr>
          <w:rFonts w:ascii="Times New Roman" w:eastAsia="Times New Roman" w:hAnsi="Times New Roman" w:cs="Times New Roman"/>
          <w:b/>
          <w:sz w:val="28"/>
          <w:szCs w:val="28"/>
        </w:rPr>
      </w:pPr>
    </w:p>
    <w:p w14:paraId="42E1B910" w14:textId="77777777" w:rsidR="00A36C80" w:rsidRDefault="00A36C80">
      <w:pPr>
        <w:spacing w:after="0" w:line="360" w:lineRule="auto"/>
        <w:jc w:val="both"/>
        <w:rPr>
          <w:rFonts w:ascii="Times New Roman" w:eastAsia="Times New Roman" w:hAnsi="Times New Roman" w:cs="Times New Roman"/>
          <w:b/>
          <w:sz w:val="28"/>
          <w:szCs w:val="28"/>
        </w:rPr>
      </w:pPr>
    </w:p>
    <w:p w14:paraId="06FE50BB" w14:textId="667C1FED" w:rsidR="00B70D49" w:rsidRDefault="00760BD2">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CLASSIFICATION OF IMAGES:</w:t>
      </w:r>
    </w:p>
    <w:p w14:paraId="656BDB17" w14:textId="77777777" w:rsidR="00B70D49" w:rsidRDefault="00760BD2">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There are 3 types of images used in Digital Image Processing. They are</w:t>
      </w:r>
    </w:p>
    <w:p w14:paraId="75C0F44B" w14:textId="77777777" w:rsidR="00B70D49" w:rsidRDefault="00B70D49">
      <w:pPr>
        <w:spacing w:after="0" w:line="360" w:lineRule="auto"/>
        <w:jc w:val="both"/>
        <w:rPr>
          <w:rFonts w:ascii="Times New Roman" w:eastAsia="Times New Roman" w:hAnsi="Times New Roman" w:cs="Times New Roman"/>
          <w:sz w:val="28"/>
          <w:szCs w:val="28"/>
        </w:rPr>
      </w:pPr>
    </w:p>
    <w:p w14:paraId="0668D384" w14:textId="77777777" w:rsidR="00B70D49" w:rsidRDefault="00760BD2">
      <w:pPr>
        <w:numPr>
          <w:ilvl w:val="0"/>
          <w:numId w:val="15"/>
        </w:numP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Binary Image</w:t>
      </w:r>
    </w:p>
    <w:p w14:paraId="7E872293" w14:textId="77777777" w:rsidR="00B70D49" w:rsidRDefault="00760BD2">
      <w:pPr>
        <w:numPr>
          <w:ilvl w:val="0"/>
          <w:numId w:val="15"/>
        </w:numP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Gray Scale Image</w:t>
      </w:r>
    </w:p>
    <w:p w14:paraId="21466760" w14:textId="77777777" w:rsidR="00B70D49" w:rsidRDefault="00760BD2">
      <w:pPr>
        <w:numPr>
          <w:ilvl w:val="0"/>
          <w:numId w:val="15"/>
        </w:numP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Colour Image</w:t>
      </w:r>
    </w:p>
    <w:p w14:paraId="24F89F06" w14:textId="77777777" w:rsidR="00B70D49" w:rsidRDefault="00B70D49">
      <w:pPr>
        <w:spacing w:after="0" w:line="360" w:lineRule="auto"/>
        <w:ind w:left="2085"/>
        <w:jc w:val="both"/>
        <w:rPr>
          <w:rFonts w:ascii="Times New Roman" w:eastAsia="Times New Roman" w:hAnsi="Times New Roman" w:cs="Times New Roman"/>
          <w:color w:val="000000"/>
          <w:sz w:val="28"/>
          <w:szCs w:val="28"/>
        </w:rPr>
      </w:pPr>
    </w:p>
    <w:p w14:paraId="70F97827" w14:textId="77777777" w:rsidR="00B70D49" w:rsidRDefault="00760BD2">
      <w:pPr>
        <w:spacing w:after="0" w:line="360" w:lineRule="auto"/>
        <w:ind w:left="9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BINARY IMAGE:</w:t>
      </w:r>
    </w:p>
    <w:p w14:paraId="2D835B3E" w14:textId="77777777" w:rsidR="00B70D49" w:rsidRDefault="00B70D49">
      <w:pPr>
        <w:spacing w:line="360" w:lineRule="auto"/>
        <w:ind w:left="90"/>
        <w:jc w:val="both"/>
        <w:rPr>
          <w:rFonts w:ascii="Times New Roman" w:eastAsia="Times New Roman" w:hAnsi="Times New Roman" w:cs="Times New Roman"/>
          <w:b/>
          <w:color w:val="000000"/>
          <w:sz w:val="28"/>
          <w:szCs w:val="28"/>
        </w:rPr>
      </w:pPr>
    </w:p>
    <w:p w14:paraId="235022BB" w14:textId="77777777" w:rsidR="00B70D49" w:rsidRDefault="00760BD2">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binary image is a </w:t>
      </w:r>
      <w:hyperlink r:id="rId35">
        <w:r>
          <w:rPr>
            <w:rFonts w:ascii="Times New Roman" w:eastAsia="Times New Roman" w:hAnsi="Times New Roman" w:cs="Times New Roman"/>
            <w:sz w:val="28"/>
            <w:szCs w:val="28"/>
          </w:rPr>
          <w:t>digital image</w:t>
        </w:r>
      </w:hyperlink>
      <w:r>
        <w:rPr>
          <w:rFonts w:ascii="Times New Roman" w:eastAsia="Times New Roman" w:hAnsi="Times New Roman" w:cs="Times New Roman"/>
          <w:sz w:val="28"/>
          <w:szCs w:val="28"/>
        </w:rPr>
        <w:t> that has only two possible values for each </w:t>
      </w:r>
      <w:hyperlink r:id="rId36">
        <w:r>
          <w:rPr>
            <w:rFonts w:ascii="Times New Roman" w:eastAsia="Times New Roman" w:hAnsi="Times New Roman" w:cs="Times New Roman"/>
            <w:sz w:val="28"/>
            <w:szCs w:val="28"/>
          </w:rPr>
          <w:t>pixel</w:t>
        </w:r>
      </w:hyperlink>
      <w:r>
        <w:rPr>
          <w:rFonts w:ascii="Times New Roman" w:eastAsia="Times New Roman" w:hAnsi="Times New Roman" w:cs="Times New Roman"/>
          <w:sz w:val="28"/>
          <w:szCs w:val="28"/>
        </w:rPr>
        <w:t>.  </w:t>
      </w:r>
      <w:proofErr w:type="gramStart"/>
      <w:r>
        <w:rPr>
          <w:rFonts w:ascii="Times New Roman" w:eastAsia="Times New Roman" w:hAnsi="Times New Roman" w:cs="Times New Roman"/>
          <w:sz w:val="28"/>
          <w:szCs w:val="28"/>
        </w:rPr>
        <w:t>Typically</w:t>
      </w:r>
      <w:proofErr w:type="gramEnd"/>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the two colours used for a binary image are black and white though any two colours can be used.  The </w:t>
      </w:r>
      <w:proofErr w:type="spellStart"/>
      <w:r>
        <w:rPr>
          <w:rFonts w:ascii="Times New Roman" w:eastAsia="Times New Roman" w:hAnsi="Times New Roman" w:cs="Times New Roman"/>
          <w:sz w:val="28"/>
          <w:szCs w:val="28"/>
        </w:rPr>
        <w:t>color</w:t>
      </w:r>
      <w:proofErr w:type="spellEnd"/>
      <w:r>
        <w:rPr>
          <w:rFonts w:ascii="Times New Roman" w:eastAsia="Times New Roman" w:hAnsi="Times New Roman" w:cs="Times New Roman"/>
          <w:sz w:val="28"/>
          <w:szCs w:val="28"/>
        </w:rPr>
        <w:t xml:space="preserve"> used for the object(s) in the image is the foreground </w:t>
      </w:r>
      <w:proofErr w:type="spellStart"/>
      <w:r>
        <w:rPr>
          <w:rFonts w:ascii="Times New Roman" w:eastAsia="Times New Roman" w:hAnsi="Times New Roman" w:cs="Times New Roman"/>
          <w:sz w:val="28"/>
          <w:szCs w:val="28"/>
        </w:rPr>
        <w:t>color</w:t>
      </w:r>
      <w:proofErr w:type="spellEnd"/>
      <w:r>
        <w:rPr>
          <w:rFonts w:ascii="Times New Roman" w:eastAsia="Times New Roman" w:hAnsi="Times New Roman" w:cs="Times New Roman"/>
          <w:sz w:val="28"/>
          <w:szCs w:val="28"/>
        </w:rPr>
        <w:t xml:space="preserve"> while the rest of the image is the background </w:t>
      </w:r>
      <w:proofErr w:type="spellStart"/>
      <w:r>
        <w:rPr>
          <w:rFonts w:ascii="Times New Roman" w:eastAsia="Times New Roman" w:hAnsi="Times New Roman" w:cs="Times New Roman"/>
          <w:sz w:val="28"/>
          <w:szCs w:val="28"/>
        </w:rPr>
        <w:t>color</w:t>
      </w:r>
      <w:proofErr w:type="spellEnd"/>
      <w:r>
        <w:rPr>
          <w:rFonts w:ascii="Times New Roman" w:eastAsia="Times New Roman" w:hAnsi="Times New Roman" w:cs="Times New Roman"/>
          <w:sz w:val="28"/>
          <w:szCs w:val="28"/>
        </w:rPr>
        <w:t>.</w:t>
      </w:r>
    </w:p>
    <w:p w14:paraId="5451252B" w14:textId="77777777" w:rsidR="00B70D49" w:rsidRDefault="00760BD2">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Binary images are also called bi-lev</w:t>
      </w:r>
      <w:r>
        <w:rPr>
          <w:rFonts w:ascii="Times New Roman" w:eastAsia="Times New Roman" w:hAnsi="Times New Roman" w:cs="Times New Roman"/>
          <w:sz w:val="28"/>
          <w:szCs w:val="28"/>
        </w:rPr>
        <w:t xml:space="preserve">el or two-level. </w:t>
      </w:r>
      <w:r>
        <w:rPr>
          <w:rFonts w:ascii="Times New Roman" w:eastAsia="Times New Roman" w:hAnsi="Times New Roman" w:cs="Times New Roman"/>
          <w:color w:val="000000"/>
          <w:sz w:val="28"/>
          <w:szCs w:val="28"/>
        </w:rPr>
        <w:t>This means that each pixel is stored as a single bit (0 or 1</w:t>
      </w:r>
      <w:proofErr w:type="gramStart"/>
      <w:r>
        <w:rPr>
          <w:rFonts w:ascii="Times New Roman" w:eastAsia="Times New Roman" w:hAnsi="Times New Roman" w:cs="Times New Roman"/>
          <w:color w:val="000000"/>
          <w:sz w:val="28"/>
          <w:szCs w:val="28"/>
        </w:rPr>
        <w:t>).</w:t>
      </w:r>
      <w:r>
        <w:rPr>
          <w:rFonts w:ascii="Times New Roman" w:eastAsia="Times New Roman" w:hAnsi="Times New Roman" w:cs="Times New Roman"/>
          <w:sz w:val="28"/>
          <w:szCs w:val="28"/>
        </w:rPr>
        <w:t>This</w:t>
      </w:r>
      <w:proofErr w:type="gramEnd"/>
      <w:r>
        <w:rPr>
          <w:rFonts w:ascii="Times New Roman" w:eastAsia="Times New Roman" w:hAnsi="Times New Roman" w:cs="Times New Roman"/>
          <w:sz w:val="28"/>
          <w:szCs w:val="28"/>
        </w:rPr>
        <w:t xml:space="preserve"> name black and white, monochrome or monochromatic are often used for this concept, but may also designate any images that have only one sample per pixel, such as </w:t>
      </w:r>
      <w:hyperlink r:id="rId37">
        <w:r>
          <w:rPr>
            <w:rFonts w:ascii="Times New Roman" w:eastAsia="Times New Roman" w:hAnsi="Times New Roman" w:cs="Times New Roman"/>
            <w:sz w:val="28"/>
            <w:szCs w:val="28"/>
          </w:rPr>
          <w:t>grayscale images</w:t>
        </w:r>
      </w:hyperlink>
    </w:p>
    <w:p w14:paraId="480BB62A" w14:textId="77777777" w:rsidR="00B70D49" w:rsidRDefault="00760BD2">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Binary images often arise in </w:t>
      </w:r>
      <w:hyperlink r:id="rId38">
        <w:r>
          <w:rPr>
            <w:rFonts w:ascii="Times New Roman" w:eastAsia="Times New Roman" w:hAnsi="Times New Roman" w:cs="Times New Roman"/>
            <w:sz w:val="28"/>
            <w:szCs w:val="28"/>
          </w:rPr>
          <w:t>digital image processing</w:t>
        </w:r>
      </w:hyperlink>
      <w:r>
        <w:rPr>
          <w:rFonts w:ascii="Times New Roman" w:eastAsia="Times New Roman" w:hAnsi="Times New Roman" w:cs="Times New Roman"/>
          <w:sz w:val="28"/>
          <w:szCs w:val="28"/>
        </w:rPr>
        <w:t> as </w:t>
      </w:r>
      <w:hyperlink r:id="rId39">
        <w:r>
          <w:rPr>
            <w:rFonts w:ascii="Times New Roman" w:eastAsia="Times New Roman" w:hAnsi="Times New Roman" w:cs="Times New Roman"/>
            <w:sz w:val="28"/>
            <w:szCs w:val="28"/>
          </w:rPr>
          <w:t>masks</w:t>
        </w:r>
      </w:hyperlink>
      <w:r>
        <w:rPr>
          <w:rFonts w:ascii="Times New Roman" w:eastAsia="Times New Roman" w:hAnsi="Times New Roman" w:cs="Times New Roman"/>
          <w:sz w:val="28"/>
          <w:szCs w:val="28"/>
        </w:rPr>
        <w:t> or as the result of certain operations such as </w:t>
      </w:r>
      <w:hyperlink r:id="rId40">
        <w:r>
          <w:rPr>
            <w:rFonts w:ascii="Times New Roman" w:eastAsia="Times New Roman" w:hAnsi="Times New Roman" w:cs="Times New Roman"/>
            <w:sz w:val="28"/>
            <w:szCs w:val="28"/>
          </w:rPr>
          <w:t>segmentation</w:t>
        </w:r>
      </w:hyperlink>
      <w:r>
        <w:rPr>
          <w:rFonts w:ascii="Times New Roman" w:eastAsia="Times New Roman" w:hAnsi="Times New Roman" w:cs="Times New Roman"/>
          <w:sz w:val="28"/>
          <w:szCs w:val="28"/>
        </w:rPr>
        <w:t>, </w:t>
      </w:r>
      <w:hyperlink r:id="rId41">
        <w:r>
          <w:rPr>
            <w:rFonts w:ascii="Times New Roman" w:eastAsia="Times New Roman" w:hAnsi="Times New Roman" w:cs="Times New Roman"/>
            <w:sz w:val="28"/>
            <w:szCs w:val="28"/>
          </w:rPr>
          <w:t>thresholding</w:t>
        </w:r>
      </w:hyperlink>
      <w:r>
        <w:rPr>
          <w:rFonts w:ascii="Times New Roman" w:eastAsia="Times New Roman" w:hAnsi="Times New Roman" w:cs="Times New Roman"/>
          <w:sz w:val="28"/>
          <w:szCs w:val="28"/>
        </w:rPr>
        <w:t>, and </w:t>
      </w:r>
      <w:hyperlink r:id="rId42">
        <w:r>
          <w:rPr>
            <w:rFonts w:ascii="Times New Roman" w:eastAsia="Times New Roman" w:hAnsi="Times New Roman" w:cs="Times New Roman"/>
            <w:sz w:val="28"/>
            <w:szCs w:val="28"/>
          </w:rPr>
          <w:t>dithering</w:t>
        </w:r>
      </w:hyperlink>
      <w:r>
        <w:rPr>
          <w:rFonts w:ascii="Times New Roman" w:eastAsia="Times New Roman" w:hAnsi="Times New Roman" w:cs="Times New Roman"/>
          <w:sz w:val="28"/>
          <w:szCs w:val="28"/>
        </w:rPr>
        <w:t>. Some input/output devices, such as </w:t>
      </w:r>
      <w:hyperlink r:id="rId43">
        <w:r>
          <w:rPr>
            <w:rFonts w:ascii="Times New Roman" w:eastAsia="Times New Roman" w:hAnsi="Times New Roman" w:cs="Times New Roman"/>
            <w:sz w:val="28"/>
            <w:szCs w:val="28"/>
          </w:rPr>
          <w:t>laser printers</w:t>
        </w:r>
      </w:hyperlink>
      <w:r>
        <w:rPr>
          <w:rFonts w:ascii="Times New Roman" w:eastAsia="Times New Roman" w:hAnsi="Times New Roman" w:cs="Times New Roman"/>
          <w:sz w:val="28"/>
          <w:szCs w:val="28"/>
        </w:rPr>
        <w:t>, </w:t>
      </w:r>
      <w:hyperlink r:id="rId44">
        <w:r>
          <w:rPr>
            <w:rFonts w:ascii="Times New Roman" w:eastAsia="Times New Roman" w:hAnsi="Times New Roman" w:cs="Times New Roman"/>
            <w:sz w:val="28"/>
            <w:szCs w:val="28"/>
          </w:rPr>
          <w:t>fax machines</w:t>
        </w:r>
      </w:hyperlink>
      <w:r>
        <w:rPr>
          <w:rFonts w:ascii="Times New Roman" w:eastAsia="Times New Roman" w:hAnsi="Times New Roman" w:cs="Times New Roman"/>
          <w:sz w:val="28"/>
          <w:szCs w:val="28"/>
        </w:rPr>
        <w:t>, and bi-level </w:t>
      </w:r>
      <w:hyperlink r:id="rId45">
        <w:r>
          <w:rPr>
            <w:rFonts w:ascii="Times New Roman" w:eastAsia="Times New Roman" w:hAnsi="Times New Roman" w:cs="Times New Roman"/>
            <w:sz w:val="28"/>
            <w:szCs w:val="28"/>
          </w:rPr>
          <w:t>computer displays</w:t>
        </w:r>
      </w:hyperlink>
      <w:r>
        <w:rPr>
          <w:rFonts w:ascii="Times New Roman" w:eastAsia="Times New Roman" w:hAnsi="Times New Roman" w:cs="Times New Roman"/>
          <w:sz w:val="28"/>
          <w:szCs w:val="28"/>
        </w:rPr>
        <w:t>, can only handle bi-level images</w:t>
      </w:r>
    </w:p>
    <w:p w14:paraId="04585768" w14:textId="77777777" w:rsidR="00B70D49" w:rsidRDefault="00760BD2">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GRAY SCALE IMAGE</w:t>
      </w:r>
    </w:p>
    <w:p w14:paraId="4C1DE4B5" w14:textId="77777777" w:rsidR="00B70D49" w:rsidRDefault="00760BD2">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w:t>
      </w:r>
      <w:r>
        <w:rPr>
          <w:rFonts w:ascii="Times New Roman" w:eastAsia="Times New Roman" w:hAnsi="Times New Roman" w:cs="Times New Roman"/>
          <w:sz w:val="28"/>
          <w:szCs w:val="28"/>
        </w:rPr>
        <w:t> grayscale Image is </w:t>
      </w:r>
      <w:hyperlink r:id="rId46">
        <w:r>
          <w:rPr>
            <w:rFonts w:ascii="Times New Roman" w:eastAsia="Times New Roman" w:hAnsi="Times New Roman" w:cs="Times New Roman"/>
            <w:sz w:val="28"/>
            <w:szCs w:val="28"/>
          </w:rPr>
          <w:t>digital image</w:t>
        </w:r>
      </w:hyperlink>
      <w:r>
        <w:rPr>
          <w:rFonts w:ascii="Times New Roman" w:eastAsia="Times New Roman" w:hAnsi="Times New Roman" w:cs="Times New Roman"/>
          <w:sz w:val="28"/>
          <w:szCs w:val="28"/>
        </w:rPr>
        <w:t> is an image in which the value of each </w:t>
      </w:r>
      <w:hyperlink r:id="rId47">
        <w:r>
          <w:rPr>
            <w:rFonts w:ascii="Times New Roman" w:eastAsia="Times New Roman" w:hAnsi="Times New Roman" w:cs="Times New Roman"/>
            <w:sz w:val="28"/>
            <w:szCs w:val="28"/>
          </w:rPr>
          <w:t>pixel</w:t>
        </w:r>
      </w:hyperlink>
      <w:r>
        <w:rPr>
          <w:rFonts w:ascii="Times New Roman" w:eastAsia="Times New Roman" w:hAnsi="Times New Roman" w:cs="Times New Roman"/>
          <w:sz w:val="28"/>
          <w:szCs w:val="28"/>
        </w:rPr>
        <w:t> is a single </w:t>
      </w:r>
      <w:hyperlink r:id="rId48">
        <w:r>
          <w:rPr>
            <w:rFonts w:ascii="Times New Roman" w:eastAsia="Times New Roman" w:hAnsi="Times New Roman" w:cs="Times New Roman"/>
            <w:sz w:val="28"/>
            <w:szCs w:val="28"/>
          </w:rPr>
          <w:t>sample</w:t>
        </w:r>
      </w:hyperlink>
      <w:r>
        <w:rPr>
          <w:rFonts w:ascii="Times New Roman" w:eastAsia="Times New Roman" w:hAnsi="Times New Roman" w:cs="Times New Roman"/>
          <w:sz w:val="28"/>
          <w:szCs w:val="28"/>
        </w:rPr>
        <w:t>, that is, it carries only </w:t>
      </w:r>
      <w:hyperlink r:id="rId49">
        <w:r>
          <w:rPr>
            <w:rFonts w:ascii="Times New Roman" w:eastAsia="Times New Roman" w:hAnsi="Times New Roman" w:cs="Times New Roman"/>
            <w:sz w:val="28"/>
            <w:szCs w:val="28"/>
          </w:rPr>
          <w:t>intensity</w:t>
        </w:r>
      </w:hyperlink>
      <w:r>
        <w:rPr>
          <w:rFonts w:ascii="Times New Roman" w:eastAsia="Times New Roman" w:hAnsi="Times New Roman" w:cs="Times New Roman"/>
          <w:sz w:val="28"/>
          <w:szCs w:val="28"/>
        </w:rPr>
        <w:t> information. Images of this sort, also known as </w:t>
      </w:r>
      <w:hyperlink r:id="rId50">
        <w:r>
          <w:rPr>
            <w:rFonts w:ascii="Times New Roman" w:eastAsia="Times New Roman" w:hAnsi="Times New Roman" w:cs="Times New Roman"/>
            <w:sz w:val="28"/>
            <w:szCs w:val="28"/>
          </w:rPr>
          <w:t>black-and-white</w:t>
        </w:r>
      </w:hyperlink>
      <w:r>
        <w:rPr>
          <w:rFonts w:ascii="Times New Roman" w:eastAsia="Times New Roman" w:hAnsi="Times New Roman" w:cs="Times New Roman"/>
          <w:sz w:val="28"/>
          <w:szCs w:val="28"/>
        </w:rPr>
        <w:t>, are composed exclusively of shades of </w:t>
      </w:r>
      <w:proofErr w:type="spellStart"/>
      <w:r>
        <w:fldChar w:fldCharType="begin"/>
      </w:r>
      <w:r>
        <w:instrText xml:space="preserve"> HYPERLINK "http://en.wikipedia.org/wiki/Gray" \h </w:instrText>
      </w:r>
      <w:r>
        <w:fldChar w:fldCharType="separate"/>
      </w:r>
      <w:r>
        <w:rPr>
          <w:rFonts w:ascii="Times New Roman" w:eastAsia="Times New Roman" w:hAnsi="Times New Roman" w:cs="Times New Roman"/>
          <w:sz w:val="28"/>
          <w:szCs w:val="28"/>
        </w:rPr>
        <w:t>gray</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lastRenderedPageBreak/>
        <w:fldChar w:fldCharType="end"/>
      </w:r>
      <w:r>
        <w:rPr>
          <w:rFonts w:ascii="Times New Roman" w:eastAsia="Times New Roman" w:hAnsi="Times New Roman" w:cs="Times New Roman"/>
          <w:sz w:val="28"/>
          <w:szCs w:val="28"/>
        </w:rPr>
        <w:t>(0-255), varying from black (0) at the weakest intens</w:t>
      </w:r>
      <w:r>
        <w:rPr>
          <w:rFonts w:ascii="Times New Roman" w:eastAsia="Times New Roman" w:hAnsi="Times New Roman" w:cs="Times New Roman"/>
          <w:sz w:val="28"/>
          <w:szCs w:val="28"/>
        </w:rPr>
        <w:t>ity to white (255) at the strongest.</w:t>
      </w:r>
    </w:p>
    <w:p w14:paraId="31DBC8E0" w14:textId="77777777" w:rsidR="00B70D49" w:rsidRDefault="00760BD2">
      <w:pPr>
        <w:spacing w:after="0"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Grayscale images are distinct from one-bit </w:t>
      </w:r>
      <w:hyperlink r:id="rId51">
        <w:r>
          <w:rPr>
            <w:rFonts w:ascii="Times New Roman" w:eastAsia="Times New Roman" w:hAnsi="Times New Roman" w:cs="Times New Roman"/>
            <w:color w:val="000000"/>
            <w:sz w:val="28"/>
            <w:szCs w:val="28"/>
          </w:rPr>
          <w:t>black-and-white</w:t>
        </w:r>
      </w:hyperlink>
      <w:r>
        <w:rPr>
          <w:rFonts w:ascii="Times New Roman" w:eastAsia="Times New Roman" w:hAnsi="Times New Roman" w:cs="Times New Roman"/>
          <w:color w:val="000000"/>
          <w:sz w:val="28"/>
          <w:szCs w:val="28"/>
        </w:rPr>
        <w:t> images, which in the context of computer imaging are images wi</w:t>
      </w:r>
      <w:r>
        <w:rPr>
          <w:rFonts w:ascii="Times New Roman" w:eastAsia="Times New Roman" w:hAnsi="Times New Roman" w:cs="Times New Roman"/>
          <w:color w:val="000000"/>
          <w:sz w:val="28"/>
          <w:szCs w:val="28"/>
        </w:rPr>
        <w:t>th only the two </w:t>
      </w:r>
      <w:proofErr w:type="spellStart"/>
      <w:r>
        <w:fldChar w:fldCharType="begin"/>
      </w:r>
      <w:r>
        <w:instrText xml:space="preserve"> HYPERLINK "http://en.wikipedia.org/wiki/Color" \h </w:instrText>
      </w:r>
      <w:r>
        <w:fldChar w:fldCharType="separate"/>
      </w:r>
      <w:r>
        <w:rPr>
          <w:rFonts w:ascii="Times New Roman" w:eastAsia="Times New Roman" w:hAnsi="Times New Roman" w:cs="Times New Roman"/>
          <w:color w:val="000000"/>
          <w:sz w:val="28"/>
          <w:szCs w:val="28"/>
        </w:rPr>
        <w:t>colors</w:t>
      </w:r>
      <w:proofErr w:type="spellEnd"/>
      <w:r>
        <w:rPr>
          <w:rFonts w:ascii="Times New Roman" w:eastAsia="Times New Roman" w:hAnsi="Times New Roman" w:cs="Times New Roman"/>
          <w:color w:val="000000"/>
          <w:sz w:val="28"/>
          <w:szCs w:val="28"/>
        </w:rPr>
        <w:fldChar w:fldCharType="end"/>
      </w:r>
      <w:r>
        <w:rPr>
          <w:rFonts w:ascii="Times New Roman" w:eastAsia="Times New Roman" w:hAnsi="Times New Roman" w:cs="Times New Roman"/>
          <w:color w:val="000000"/>
          <w:sz w:val="28"/>
          <w:szCs w:val="28"/>
        </w:rPr>
        <w:t>, </w:t>
      </w:r>
      <w:hyperlink r:id="rId52">
        <w:r>
          <w:rPr>
            <w:rFonts w:ascii="Times New Roman" w:eastAsia="Times New Roman" w:hAnsi="Times New Roman" w:cs="Times New Roman"/>
            <w:color w:val="000000"/>
            <w:sz w:val="28"/>
            <w:szCs w:val="28"/>
          </w:rPr>
          <w:t>black</w:t>
        </w:r>
      </w:hyperlink>
      <w:r>
        <w:rPr>
          <w:rFonts w:ascii="Times New Roman" w:eastAsia="Times New Roman" w:hAnsi="Times New Roman" w:cs="Times New Roman"/>
          <w:color w:val="000000"/>
          <w:sz w:val="28"/>
          <w:szCs w:val="28"/>
        </w:rPr>
        <w:t>, and </w:t>
      </w:r>
      <w:hyperlink r:id="rId53">
        <w:r>
          <w:rPr>
            <w:rFonts w:ascii="Times New Roman" w:eastAsia="Times New Roman" w:hAnsi="Times New Roman" w:cs="Times New Roman"/>
            <w:color w:val="000000"/>
            <w:sz w:val="28"/>
            <w:szCs w:val="28"/>
          </w:rPr>
          <w:t>white</w:t>
        </w:r>
      </w:hyperlink>
      <w:r>
        <w:rPr>
          <w:rFonts w:ascii="Times New Roman" w:eastAsia="Times New Roman" w:hAnsi="Times New Roman" w:cs="Times New Roman"/>
          <w:color w:val="000000"/>
          <w:sz w:val="28"/>
          <w:szCs w:val="28"/>
        </w:rPr>
        <w:t> (also called bi-level or </w:t>
      </w:r>
      <w:hyperlink r:id="rId54">
        <w:r>
          <w:rPr>
            <w:rFonts w:ascii="Times New Roman" w:eastAsia="Times New Roman" w:hAnsi="Times New Roman" w:cs="Times New Roman"/>
            <w:color w:val="000000"/>
            <w:sz w:val="28"/>
            <w:szCs w:val="28"/>
          </w:rPr>
          <w:t>binary images</w:t>
        </w:r>
      </w:hyperlink>
      <w:r>
        <w:rPr>
          <w:rFonts w:ascii="Times New Roman" w:eastAsia="Times New Roman" w:hAnsi="Times New Roman" w:cs="Times New Roman"/>
          <w:color w:val="000000"/>
          <w:sz w:val="28"/>
          <w:szCs w:val="28"/>
        </w:rPr>
        <w:t xml:space="preserve">). Grayscale images have many shades of </w:t>
      </w:r>
      <w:proofErr w:type="spellStart"/>
      <w:r>
        <w:rPr>
          <w:rFonts w:ascii="Times New Roman" w:eastAsia="Times New Roman" w:hAnsi="Times New Roman" w:cs="Times New Roman"/>
          <w:color w:val="000000"/>
          <w:sz w:val="28"/>
          <w:szCs w:val="28"/>
        </w:rPr>
        <w:t>gray</w:t>
      </w:r>
      <w:proofErr w:type="spellEnd"/>
      <w:r>
        <w:rPr>
          <w:rFonts w:ascii="Times New Roman" w:eastAsia="Times New Roman" w:hAnsi="Times New Roman" w:cs="Times New Roman"/>
          <w:color w:val="000000"/>
          <w:sz w:val="28"/>
          <w:szCs w:val="28"/>
        </w:rPr>
        <w:t xml:space="preserve"> in between. Grayscale images are also called    </w:t>
      </w:r>
      <w:hyperlink r:id="rId55">
        <w:r>
          <w:rPr>
            <w:rFonts w:ascii="Times New Roman" w:eastAsia="Times New Roman" w:hAnsi="Times New Roman" w:cs="Times New Roman"/>
            <w:color w:val="000000"/>
            <w:sz w:val="28"/>
            <w:szCs w:val="28"/>
          </w:rPr>
          <w:t>monochromatic</w:t>
        </w:r>
      </w:hyperlink>
      <w:r>
        <w:rPr>
          <w:rFonts w:ascii="Times New Roman" w:eastAsia="Times New Roman" w:hAnsi="Times New Roman" w:cs="Times New Roman"/>
          <w:color w:val="000000"/>
          <w:sz w:val="28"/>
          <w:szCs w:val="28"/>
        </w:rPr>
        <w:t>, denoting the absence of any </w:t>
      </w:r>
      <w:hyperlink r:id="rId56">
        <w:r>
          <w:rPr>
            <w:rFonts w:ascii="Times New Roman" w:eastAsia="Times New Roman" w:hAnsi="Times New Roman" w:cs="Times New Roman"/>
            <w:color w:val="000000"/>
            <w:sz w:val="28"/>
            <w:szCs w:val="28"/>
          </w:rPr>
          <w:t>chromatic</w:t>
        </w:r>
      </w:hyperlink>
      <w:r>
        <w:rPr>
          <w:rFonts w:ascii="Times New Roman" w:eastAsia="Times New Roman" w:hAnsi="Times New Roman" w:cs="Times New Roman"/>
          <w:color w:val="000000"/>
          <w:sz w:val="28"/>
          <w:szCs w:val="28"/>
        </w:rPr>
        <w:t> variation.</w:t>
      </w:r>
    </w:p>
    <w:p w14:paraId="57B5FA09" w14:textId="77777777" w:rsidR="00B70D49" w:rsidRDefault="00760BD2">
      <w:pPr>
        <w:spacing w:before="96" w:after="12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Grayscale images are often the result of measuring the intensity of light at each pixel in a single band of the </w:t>
      </w:r>
      <w:hyperlink r:id="rId57">
        <w:r>
          <w:rPr>
            <w:rFonts w:ascii="Times New Roman" w:eastAsia="Times New Roman" w:hAnsi="Times New Roman" w:cs="Times New Roman"/>
            <w:sz w:val="28"/>
            <w:szCs w:val="28"/>
          </w:rPr>
          <w:t>electromagnetic spectrum</w:t>
        </w:r>
      </w:hyperlink>
      <w:r>
        <w:rPr>
          <w:rFonts w:ascii="Times New Roman" w:eastAsia="Times New Roman" w:hAnsi="Times New Roman" w:cs="Times New Roman"/>
          <w:sz w:val="28"/>
          <w:szCs w:val="28"/>
        </w:rPr>
        <w:t> (e.g. </w:t>
      </w:r>
      <w:hyperlink r:id="rId58">
        <w:r>
          <w:rPr>
            <w:rFonts w:ascii="Times New Roman" w:eastAsia="Times New Roman" w:hAnsi="Times New Roman" w:cs="Times New Roman"/>
            <w:sz w:val="28"/>
            <w:szCs w:val="28"/>
          </w:rPr>
          <w:t>infrared</w:t>
        </w:r>
      </w:hyperlink>
      <w:r>
        <w:rPr>
          <w:rFonts w:ascii="Times New Roman" w:eastAsia="Times New Roman" w:hAnsi="Times New Roman" w:cs="Times New Roman"/>
          <w:sz w:val="28"/>
          <w:szCs w:val="28"/>
        </w:rPr>
        <w:t>, </w:t>
      </w:r>
      <w:hyperlink r:id="rId59">
        <w:r>
          <w:rPr>
            <w:rFonts w:ascii="Times New Roman" w:eastAsia="Times New Roman" w:hAnsi="Times New Roman" w:cs="Times New Roman"/>
            <w:sz w:val="28"/>
            <w:szCs w:val="28"/>
          </w:rPr>
          <w:t>visible light</w:t>
        </w:r>
      </w:hyperlink>
      <w:r>
        <w:rPr>
          <w:rFonts w:ascii="Times New Roman" w:eastAsia="Times New Roman" w:hAnsi="Times New Roman" w:cs="Times New Roman"/>
          <w:sz w:val="28"/>
          <w:szCs w:val="28"/>
        </w:rPr>
        <w:t>, </w:t>
      </w:r>
      <w:hyperlink r:id="rId60">
        <w:r>
          <w:rPr>
            <w:rFonts w:ascii="Times New Roman" w:eastAsia="Times New Roman" w:hAnsi="Times New Roman" w:cs="Times New Roman"/>
            <w:sz w:val="28"/>
            <w:szCs w:val="28"/>
          </w:rPr>
          <w:t>ultraviolet</w:t>
        </w:r>
      </w:hyperlink>
      <w:r>
        <w:rPr>
          <w:rFonts w:ascii="Times New Roman" w:eastAsia="Times New Roman" w:hAnsi="Times New Roman" w:cs="Times New Roman"/>
          <w:sz w:val="28"/>
          <w:szCs w:val="28"/>
        </w:rPr>
        <w:t>, etc.), and in such cases they are monoc</w:t>
      </w:r>
      <w:r>
        <w:rPr>
          <w:rFonts w:ascii="Times New Roman" w:eastAsia="Times New Roman" w:hAnsi="Times New Roman" w:cs="Times New Roman"/>
          <w:sz w:val="28"/>
          <w:szCs w:val="28"/>
        </w:rPr>
        <w:t>hromatic proper when only a given </w:t>
      </w:r>
      <w:hyperlink r:id="rId61">
        <w:r>
          <w:rPr>
            <w:rFonts w:ascii="Times New Roman" w:eastAsia="Times New Roman" w:hAnsi="Times New Roman" w:cs="Times New Roman"/>
            <w:sz w:val="28"/>
            <w:szCs w:val="28"/>
          </w:rPr>
          <w:t>frequency</w:t>
        </w:r>
      </w:hyperlink>
      <w:r>
        <w:rPr>
          <w:rFonts w:ascii="Times New Roman" w:eastAsia="Times New Roman" w:hAnsi="Times New Roman" w:cs="Times New Roman"/>
          <w:sz w:val="28"/>
          <w:szCs w:val="28"/>
        </w:rPr>
        <w:t xml:space="preserve"> is captured. But </w:t>
      </w:r>
      <w:proofErr w:type="gramStart"/>
      <w:r>
        <w:rPr>
          <w:rFonts w:ascii="Times New Roman" w:eastAsia="Times New Roman" w:hAnsi="Times New Roman" w:cs="Times New Roman"/>
          <w:sz w:val="28"/>
          <w:szCs w:val="28"/>
        </w:rPr>
        <w:t>also</w:t>
      </w:r>
      <w:proofErr w:type="gramEnd"/>
      <w:r>
        <w:rPr>
          <w:rFonts w:ascii="Times New Roman" w:eastAsia="Times New Roman" w:hAnsi="Times New Roman" w:cs="Times New Roman"/>
          <w:sz w:val="28"/>
          <w:szCs w:val="28"/>
        </w:rPr>
        <w:t xml:space="preserve"> they can be synthesized from a full </w:t>
      </w:r>
      <w:proofErr w:type="spellStart"/>
      <w:r>
        <w:rPr>
          <w:rFonts w:ascii="Times New Roman" w:eastAsia="Times New Roman" w:hAnsi="Times New Roman" w:cs="Times New Roman"/>
          <w:sz w:val="28"/>
          <w:szCs w:val="28"/>
        </w:rPr>
        <w:t>color</w:t>
      </w:r>
      <w:proofErr w:type="spellEnd"/>
      <w:r>
        <w:rPr>
          <w:rFonts w:ascii="Times New Roman" w:eastAsia="Times New Roman" w:hAnsi="Times New Roman" w:cs="Times New Roman"/>
          <w:sz w:val="28"/>
          <w:szCs w:val="28"/>
        </w:rPr>
        <w:t xml:space="preserve"> image; see the section about converting to grayscale.</w:t>
      </w:r>
    </w:p>
    <w:p w14:paraId="7B46221A" w14:textId="77777777" w:rsidR="00B70D49" w:rsidRDefault="00760BD2">
      <w:pPr>
        <w:spacing w:before="96" w:after="12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CO</w:t>
      </w:r>
      <w:r>
        <w:rPr>
          <w:rFonts w:ascii="Times New Roman" w:eastAsia="Times New Roman" w:hAnsi="Times New Roman" w:cs="Times New Roman"/>
          <w:b/>
          <w:sz w:val="28"/>
          <w:szCs w:val="28"/>
        </w:rPr>
        <w:t>LOUR IMAGE:</w:t>
      </w:r>
    </w:p>
    <w:p w14:paraId="4C9742CB" w14:textId="77777777" w:rsidR="00B70D49" w:rsidRDefault="00760BD2">
      <w:pPr>
        <w:spacing w:before="96" w:after="12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 (digital) </w:t>
      </w:r>
      <w:proofErr w:type="spellStart"/>
      <w:r>
        <w:rPr>
          <w:rFonts w:ascii="Times New Roman" w:eastAsia="Times New Roman" w:hAnsi="Times New Roman" w:cs="Times New Roman"/>
          <w:sz w:val="28"/>
          <w:szCs w:val="28"/>
        </w:rPr>
        <w:t>color</w:t>
      </w:r>
      <w:proofErr w:type="spellEnd"/>
      <w:r>
        <w:rPr>
          <w:rFonts w:ascii="Times New Roman" w:eastAsia="Times New Roman" w:hAnsi="Times New Roman" w:cs="Times New Roman"/>
          <w:sz w:val="28"/>
          <w:szCs w:val="28"/>
        </w:rPr>
        <w:t xml:space="preserve"> image is a </w:t>
      </w:r>
      <w:hyperlink r:id="rId62">
        <w:r>
          <w:rPr>
            <w:rFonts w:ascii="Times New Roman" w:eastAsia="Times New Roman" w:hAnsi="Times New Roman" w:cs="Times New Roman"/>
            <w:sz w:val="28"/>
            <w:szCs w:val="28"/>
          </w:rPr>
          <w:t>digital image</w:t>
        </w:r>
      </w:hyperlink>
      <w:r>
        <w:rPr>
          <w:rFonts w:ascii="Times New Roman" w:eastAsia="Times New Roman" w:hAnsi="Times New Roman" w:cs="Times New Roman"/>
          <w:sz w:val="28"/>
          <w:szCs w:val="28"/>
        </w:rPr>
        <w:t> that includes </w:t>
      </w:r>
      <w:proofErr w:type="spellStart"/>
      <w:r>
        <w:fldChar w:fldCharType="begin"/>
      </w:r>
      <w:r>
        <w:instrText xml:space="preserve"> HYPERLINK "http://en.wikipedia.org/wiki/Color" \h </w:instrText>
      </w:r>
      <w:r>
        <w:fldChar w:fldCharType="separate"/>
      </w:r>
      <w:r>
        <w:rPr>
          <w:rFonts w:ascii="Times New Roman" w:eastAsia="Times New Roman" w:hAnsi="Times New Roman" w:cs="Times New Roman"/>
          <w:sz w:val="28"/>
          <w:szCs w:val="28"/>
        </w:rPr>
        <w:t>color</w:t>
      </w:r>
      <w:proofErr w:type="spellEnd"/>
      <w:r>
        <w:rPr>
          <w:rFonts w:ascii="Times New Roman" w:eastAsia="Times New Roman" w:hAnsi="Times New Roman" w:cs="Times New Roman"/>
          <w:sz w:val="28"/>
          <w:szCs w:val="28"/>
        </w:rPr>
        <w:fldChar w:fldCharType="end"/>
      </w:r>
      <w:r>
        <w:rPr>
          <w:rFonts w:ascii="Times New Roman" w:eastAsia="Times New Roman" w:hAnsi="Times New Roman" w:cs="Times New Roman"/>
          <w:sz w:val="28"/>
          <w:szCs w:val="28"/>
        </w:rPr>
        <w:t> information for each </w:t>
      </w:r>
      <w:hyperlink r:id="rId63">
        <w:r>
          <w:rPr>
            <w:rFonts w:ascii="Times New Roman" w:eastAsia="Times New Roman" w:hAnsi="Times New Roman" w:cs="Times New Roman"/>
            <w:sz w:val="28"/>
            <w:szCs w:val="28"/>
          </w:rPr>
          <w:t>pixel</w:t>
        </w:r>
      </w:hyperlink>
      <w:r>
        <w:rPr>
          <w:rFonts w:ascii="Times New Roman" w:eastAsia="Times New Roman" w:hAnsi="Times New Roman" w:cs="Times New Roman"/>
          <w:sz w:val="28"/>
          <w:szCs w:val="28"/>
        </w:rPr>
        <w:t xml:space="preserve">. Each pixel has a particular value which determines </w:t>
      </w:r>
      <w:proofErr w:type="gramStart"/>
      <w:r>
        <w:rPr>
          <w:rFonts w:ascii="Times New Roman" w:eastAsia="Times New Roman" w:hAnsi="Times New Roman" w:cs="Times New Roman"/>
          <w:sz w:val="28"/>
          <w:szCs w:val="28"/>
        </w:rPr>
        <w:t>it’s</w:t>
      </w:r>
      <w:proofErr w:type="gramEnd"/>
      <w:r>
        <w:rPr>
          <w:rFonts w:ascii="Times New Roman" w:eastAsia="Times New Roman" w:hAnsi="Times New Roman" w:cs="Times New Roman"/>
          <w:sz w:val="28"/>
          <w:szCs w:val="28"/>
        </w:rPr>
        <w:t xml:space="preserve"> appearing </w:t>
      </w:r>
      <w:proofErr w:type="spellStart"/>
      <w:r>
        <w:rPr>
          <w:rFonts w:ascii="Times New Roman" w:eastAsia="Times New Roman" w:hAnsi="Times New Roman" w:cs="Times New Roman"/>
          <w:sz w:val="28"/>
          <w:szCs w:val="28"/>
        </w:rPr>
        <w:t>color</w:t>
      </w:r>
      <w:proofErr w:type="spellEnd"/>
      <w:r>
        <w:rPr>
          <w:rFonts w:ascii="Times New Roman" w:eastAsia="Times New Roman" w:hAnsi="Times New Roman" w:cs="Times New Roman"/>
          <w:sz w:val="28"/>
          <w:szCs w:val="28"/>
        </w:rPr>
        <w:t>. This value is qualified by three numbers giving the decompositio</w:t>
      </w:r>
      <w:r>
        <w:rPr>
          <w:rFonts w:ascii="Times New Roman" w:eastAsia="Times New Roman" w:hAnsi="Times New Roman" w:cs="Times New Roman"/>
          <w:sz w:val="28"/>
          <w:szCs w:val="28"/>
        </w:rPr>
        <w:t xml:space="preserve">n of the </w:t>
      </w:r>
      <w:proofErr w:type="spellStart"/>
      <w:r>
        <w:rPr>
          <w:rFonts w:ascii="Times New Roman" w:eastAsia="Times New Roman" w:hAnsi="Times New Roman" w:cs="Times New Roman"/>
          <w:sz w:val="28"/>
          <w:szCs w:val="28"/>
        </w:rPr>
        <w:t>color</w:t>
      </w:r>
      <w:proofErr w:type="spellEnd"/>
      <w:r>
        <w:rPr>
          <w:rFonts w:ascii="Times New Roman" w:eastAsia="Times New Roman" w:hAnsi="Times New Roman" w:cs="Times New Roman"/>
          <w:sz w:val="28"/>
          <w:szCs w:val="28"/>
        </w:rPr>
        <w:t xml:space="preserve"> in the three primary colours Red, </w:t>
      </w:r>
      <w:proofErr w:type="gramStart"/>
      <w:r>
        <w:rPr>
          <w:rFonts w:ascii="Times New Roman" w:eastAsia="Times New Roman" w:hAnsi="Times New Roman" w:cs="Times New Roman"/>
          <w:sz w:val="28"/>
          <w:szCs w:val="28"/>
        </w:rPr>
        <w:t>Green</w:t>
      </w:r>
      <w:proofErr w:type="gramEnd"/>
      <w:r>
        <w:rPr>
          <w:rFonts w:ascii="Times New Roman" w:eastAsia="Times New Roman" w:hAnsi="Times New Roman" w:cs="Times New Roman"/>
          <w:sz w:val="28"/>
          <w:szCs w:val="28"/>
        </w:rPr>
        <w:t xml:space="preserve"> and Blue. Any </w:t>
      </w:r>
      <w:proofErr w:type="spellStart"/>
      <w:r>
        <w:rPr>
          <w:rFonts w:ascii="Times New Roman" w:eastAsia="Times New Roman" w:hAnsi="Times New Roman" w:cs="Times New Roman"/>
          <w:sz w:val="28"/>
          <w:szCs w:val="28"/>
        </w:rPr>
        <w:t>color</w:t>
      </w:r>
      <w:proofErr w:type="spellEnd"/>
      <w:r>
        <w:rPr>
          <w:rFonts w:ascii="Times New Roman" w:eastAsia="Times New Roman" w:hAnsi="Times New Roman" w:cs="Times New Roman"/>
          <w:sz w:val="28"/>
          <w:szCs w:val="28"/>
        </w:rPr>
        <w:t xml:space="preserve"> visible to human eye can be represented this way. The decomposition of a </w:t>
      </w:r>
      <w:proofErr w:type="spellStart"/>
      <w:r>
        <w:rPr>
          <w:rFonts w:ascii="Times New Roman" w:eastAsia="Times New Roman" w:hAnsi="Times New Roman" w:cs="Times New Roman"/>
          <w:sz w:val="28"/>
          <w:szCs w:val="28"/>
        </w:rPr>
        <w:t>color</w:t>
      </w:r>
      <w:proofErr w:type="spellEnd"/>
      <w:r>
        <w:rPr>
          <w:rFonts w:ascii="Times New Roman" w:eastAsia="Times New Roman" w:hAnsi="Times New Roman" w:cs="Times New Roman"/>
          <w:sz w:val="28"/>
          <w:szCs w:val="28"/>
        </w:rPr>
        <w:t xml:space="preserve"> in the three primary colours is quantified by a number between 0 and 255. For example, white will be c</w:t>
      </w:r>
      <w:r>
        <w:rPr>
          <w:rFonts w:ascii="Times New Roman" w:eastAsia="Times New Roman" w:hAnsi="Times New Roman" w:cs="Times New Roman"/>
          <w:sz w:val="28"/>
          <w:szCs w:val="28"/>
        </w:rPr>
        <w:t>oded as R = 255, G = 255, B = 255; black will be known as (</w:t>
      </w:r>
      <w:proofErr w:type="gramStart"/>
      <w:r>
        <w:rPr>
          <w:rFonts w:ascii="Times New Roman" w:eastAsia="Times New Roman" w:hAnsi="Times New Roman" w:cs="Times New Roman"/>
          <w:sz w:val="28"/>
          <w:szCs w:val="28"/>
        </w:rPr>
        <w:t>R,G</w:t>
      </w:r>
      <w:proofErr w:type="gramEnd"/>
      <w:r>
        <w:rPr>
          <w:rFonts w:ascii="Times New Roman" w:eastAsia="Times New Roman" w:hAnsi="Times New Roman" w:cs="Times New Roman"/>
          <w:sz w:val="28"/>
          <w:szCs w:val="28"/>
        </w:rPr>
        <w:t xml:space="preserve">,B) = (0,0,0); and say, bright pink will be : (255,0,255). </w:t>
      </w:r>
    </w:p>
    <w:p w14:paraId="61EA4F9E" w14:textId="77777777" w:rsidR="00B70D49" w:rsidRDefault="00760BD2">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 other words, an image is an enormous two-dimensional array of </w:t>
      </w:r>
      <w:proofErr w:type="spellStart"/>
      <w:r>
        <w:rPr>
          <w:rFonts w:ascii="Times New Roman" w:eastAsia="Times New Roman" w:hAnsi="Times New Roman" w:cs="Times New Roman"/>
          <w:sz w:val="28"/>
          <w:szCs w:val="28"/>
        </w:rPr>
        <w:t>color</w:t>
      </w:r>
      <w:proofErr w:type="spellEnd"/>
      <w:r>
        <w:rPr>
          <w:rFonts w:ascii="Times New Roman" w:eastAsia="Times New Roman" w:hAnsi="Times New Roman" w:cs="Times New Roman"/>
          <w:sz w:val="28"/>
          <w:szCs w:val="28"/>
        </w:rPr>
        <w:t xml:space="preserve"> values, pixels, each of them coded on 3 bytes, representing the</w:t>
      </w:r>
      <w:r>
        <w:rPr>
          <w:rFonts w:ascii="Times New Roman" w:eastAsia="Times New Roman" w:hAnsi="Times New Roman" w:cs="Times New Roman"/>
          <w:sz w:val="28"/>
          <w:szCs w:val="28"/>
        </w:rPr>
        <w:t xml:space="preserve"> three primary colours. This allows the image to contain a total of 256x256x256 = 16.8 million different colours. </w:t>
      </w:r>
      <w:r>
        <w:rPr>
          <w:rFonts w:ascii="Times New Roman" w:eastAsia="Times New Roman" w:hAnsi="Times New Roman" w:cs="Times New Roman"/>
          <w:sz w:val="28"/>
          <w:szCs w:val="28"/>
        </w:rPr>
        <w:lastRenderedPageBreak/>
        <w:t>This technique is also known as RGB encoding, and is specifically adapted to human vision</w:t>
      </w:r>
    </w:p>
    <w:p w14:paraId="74FD537C" w14:textId="77777777" w:rsidR="00B70D49" w:rsidRDefault="00760BD2">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CLASSIFICATION OF IMAGES:</w:t>
      </w:r>
    </w:p>
    <w:p w14:paraId="3578BC40" w14:textId="77777777" w:rsidR="00B70D49" w:rsidRDefault="00760BD2">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There are 3 types </w:t>
      </w:r>
      <w:r>
        <w:rPr>
          <w:rFonts w:ascii="Times New Roman" w:eastAsia="Times New Roman" w:hAnsi="Times New Roman" w:cs="Times New Roman"/>
          <w:sz w:val="28"/>
          <w:szCs w:val="28"/>
        </w:rPr>
        <w:t>of images used in Digital Image Processing. They are</w:t>
      </w:r>
    </w:p>
    <w:p w14:paraId="73DAB4FE" w14:textId="77777777" w:rsidR="00B70D49" w:rsidRDefault="00B70D49">
      <w:pPr>
        <w:spacing w:after="0" w:line="360" w:lineRule="auto"/>
        <w:jc w:val="both"/>
        <w:rPr>
          <w:rFonts w:ascii="Times New Roman" w:eastAsia="Times New Roman" w:hAnsi="Times New Roman" w:cs="Times New Roman"/>
          <w:sz w:val="28"/>
          <w:szCs w:val="28"/>
        </w:rPr>
      </w:pPr>
    </w:p>
    <w:p w14:paraId="285E7AFF" w14:textId="77777777" w:rsidR="00B70D49" w:rsidRDefault="00760BD2">
      <w:pPr>
        <w:numPr>
          <w:ilvl w:val="0"/>
          <w:numId w:val="15"/>
        </w:numP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Binary Image</w:t>
      </w:r>
    </w:p>
    <w:p w14:paraId="4BA152E4" w14:textId="77777777" w:rsidR="00B70D49" w:rsidRDefault="00760BD2">
      <w:pPr>
        <w:numPr>
          <w:ilvl w:val="0"/>
          <w:numId w:val="15"/>
        </w:numP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Gray Scale Image</w:t>
      </w:r>
    </w:p>
    <w:p w14:paraId="06F5CEE5" w14:textId="77777777" w:rsidR="00B70D49" w:rsidRDefault="00760BD2">
      <w:pPr>
        <w:numPr>
          <w:ilvl w:val="0"/>
          <w:numId w:val="15"/>
        </w:numP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Colour Image</w:t>
      </w:r>
    </w:p>
    <w:p w14:paraId="1F0EE768" w14:textId="77777777" w:rsidR="00B70D49" w:rsidRDefault="00B70D49">
      <w:pPr>
        <w:jc w:val="both"/>
        <w:rPr>
          <w:rFonts w:ascii="Times New Roman" w:eastAsia="Times New Roman" w:hAnsi="Times New Roman" w:cs="Times New Roman"/>
          <w:sz w:val="28"/>
          <w:szCs w:val="28"/>
        </w:rPr>
      </w:pPr>
    </w:p>
    <w:p w14:paraId="19D04DCF" w14:textId="77777777" w:rsidR="00B70D49" w:rsidRDefault="00760BD2">
      <w:p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305CE26A" wp14:editId="7666C3C3">
            <wp:extent cx="5895975" cy="4187825"/>
            <wp:effectExtent l="0" t="0" r="0" b="0"/>
            <wp:docPr id="2172" name="image36.png"/>
            <wp:cNvGraphicFramePr/>
            <a:graphic xmlns:a="http://schemas.openxmlformats.org/drawingml/2006/main">
              <a:graphicData uri="http://schemas.openxmlformats.org/drawingml/2006/picture">
                <pic:pic xmlns:pic="http://schemas.openxmlformats.org/drawingml/2006/picture">
                  <pic:nvPicPr>
                    <pic:cNvPr id="2172" name="image36.png"/>
                    <pic:cNvPicPr preferRelativeResize="0"/>
                  </pic:nvPicPr>
                  <pic:blipFill>
                    <a:blip r:embed="rId64"/>
                    <a:srcRect/>
                    <a:stretch>
                      <a:fillRect/>
                    </a:stretch>
                  </pic:blipFill>
                  <pic:spPr>
                    <a:xfrm>
                      <a:off x="0" y="0"/>
                      <a:ext cx="5895975" cy="4187892"/>
                    </a:xfrm>
                    <a:prstGeom prst="rect">
                      <a:avLst/>
                    </a:prstGeom>
                  </pic:spPr>
                </pic:pic>
              </a:graphicData>
            </a:graphic>
          </wp:inline>
        </w:drawing>
      </w:r>
    </w:p>
    <w:p w14:paraId="6745CD8C" w14:textId="77777777" w:rsidR="00B70D49" w:rsidRDefault="00760BD2">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Figure 1.1</w:t>
      </w:r>
      <w:r>
        <w:rPr>
          <w:rFonts w:ascii="Times New Roman" w:eastAsia="Times New Roman" w:hAnsi="Times New Roman" w:cs="Times New Roman"/>
          <w:sz w:val="28"/>
          <w:szCs w:val="28"/>
        </w:rPr>
        <w:t xml:space="preserve">Representation of </w:t>
      </w:r>
      <w:proofErr w:type="spellStart"/>
      <w:r>
        <w:rPr>
          <w:rFonts w:ascii="Times New Roman" w:eastAsia="Times New Roman" w:hAnsi="Times New Roman" w:cs="Times New Roman"/>
          <w:sz w:val="28"/>
          <w:szCs w:val="28"/>
        </w:rPr>
        <w:t>a</w:t>
      </w:r>
      <w:proofErr w:type="spellEnd"/>
      <w:r>
        <w:rPr>
          <w:rFonts w:ascii="Times New Roman" w:eastAsia="Times New Roman" w:hAnsi="Times New Roman" w:cs="Times New Roman"/>
          <w:sz w:val="28"/>
          <w:szCs w:val="28"/>
        </w:rPr>
        <w:t xml:space="preserve"> image in </w:t>
      </w:r>
      <w:proofErr w:type="spellStart"/>
      <w:proofErr w:type="gramStart"/>
      <w:r>
        <w:rPr>
          <w:rFonts w:ascii="Times New Roman" w:eastAsia="Times New Roman" w:hAnsi="Times New Roman" w:cs="Times New Roman"/>
          <w:sz w:val="28"/>
          <w:szCs w:val="28"/>
        </w:rPr>
        <w:t>binary,grayscale</w:t>
      </w:r>
      <w:proofErr w:type="spellEnd"/>
      <w:proofErr w:type="gramEnd"/>
      <w:r>
        <w:rPr>
          <w:rFonts w:ascii="Times New Roman" w:eastAsia="Times New Roman" w:hAnsi="Times New Roman" w:cs="Times New Roman"/>
          <w:sz w:val="28"/>
          <w:szCs w:val="28"/>
        </w:rPr>
        <w:t xml:space="preserve"> and colour form.</w:t>
      </w:r>
    </w:p>
    <w:p w14:paraId="7BEB5B68" w14:textId="77777777" w:rsidR="00B70D49" w:rsidRDefault="00B70D49">
      <w:pPr>
        <w:spacing w:line="360" w:lineRule="auto"/>
        <w:jc w:val="both"/>
        <w:rPr>
          <w:rFonts w:ascii="Times New Roman" w:eastAsia="Times New Roman" w:hAnsi="Times New Roman" w:cs="Times New Roman"/>
          <w:b/>
          <w:sz w:val="28"/>
          <w:szCs w:val="28"/>
        </w:rPr>
      </w:pPr>
    </w:p>
    <w:p w14:paraId="0F1EA609" w14:textId="77777777" w:rsidR="00B70D49" w:rsidRDefault="00760BD2">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Binary image:</w:t>
      </w:r>
    </w:p>
    <w:p w14:paraId="25D4677C" w14:textId="77777777" w:rsidR="00B70D49" w:rsidRDefault="00760BD2">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binary image is a </w:t>
      </w:r>
      <w:hyperlink r:id="rId65">
        <w:r>
          <w:rPr>
            <w:rFonts w:ascii="Times New Roman" w:eastAsia="Times New Roman" w:hAnsi="Times New Roman" w:cs="Times New Roman"/>
            <w:sz w:val="28"/>
            <w:szCs w:val="28"/>
          </w:rPr>
          <w:t>digital image</w:t>
        </w:r>
      </w:hyperlink>
      <w:r>
        <w:rPr>
          <w:rFonts w:ascii="Times New Roman" w:eastAsia="Times New Roman" w:hAnsi="Times New Roman" w:cs="Times New Roman"/>
          <w:sz w:val="28"/>
          <w:szCs w:val="28"/>
        </w:rPr>
        <w:t> that has only two possible values for each </w:t>
      </w:r>
      <w:hyperlink r:id="rId66">
        <w:r>
          <w:rPr>
            <w:rFonts w:ascii="Times New Roman" w:eastAsia="Times New Roman" w:hAnsi="Times New Roman" w:cs="Times New Roman"/>
            <w:sz w:val="28"/>
            <w:szCs w:val="28"/>
          </w:rPr>
          <w:t>pixel</w:t>
        </w:r>
      </w:hyperlink>
      <w:r>
        <w:rPr>
          <w:rFonts w:ascii="Times New Roman" w:eastAsia="Times New Roman" w:hAnsi="Times New Roman" w:cs="Times New Roman"/>
          <w:sz w:val="28"/>
          <w:szCs w:val="28"/>
        </w:rPr>
        <w:t>.  </w:t>
      </w:r>
      <w:proofErr w:type="gramStart"/>
      <w:r>
        <w:rPr>
          <w:rFonts w:ascii="Times New Roman" w:eastAsia="Times New Roman" w:hAnsi="Times New Roman" w:cs="Times New Roman"/>
          <w:sz w:val="28"/>
          <w:szCs w:val="28"/>
        </w:rPr>
        <w:t>Typically</w:t>
      </w:r>
      <w:proofErr w:type="gramEnd"/>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the two colours used for a binary image are black and white though any two colours can be used.  The colour used for the objects </w:t>
      </w:r>
      <w:proofErr w:type="spellStart"/>
      <w:r>
        <w:rPr>
          <w:rFonts w:ascii="Times New Roman" w:eastAsia="Times New Roman" w:hAnsi="Times New Roman" w:cs="Times New Roman"/>
          <w:sz w:val="28"/>
          <w:szCs w:val="28"/>
        </w:rPr>
        <w:t>inthe</w:t>
      </w:r>
      <w:proofErr w:type="spellEnd"/>
      <w:r>
        <w:rPr>
          <w:rFonts w:ascii="Times New Roman" w:eastAsia="Times New Roman" w:hAnsi="Times New Roman" w:cs="Times New Roman"/>
          <w:sz w:val="28"/>
          <w:szCs w:val="28"/>
        </w:rPr>
        <w:t xml:space="preserve"> image is the foreground colour while the rest of the image is the background colour.</w:t>
      </w:r>
    </w:p>
    <w:p w14:paraId="6092CD12" w14:textId="77777777" w:rsidR="00B70D49" w:rsidRDefault="00760BD2">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Binary images are also called bi-lev</w:t>
      </w:r>
      <w:r>
        <w:rPr>
          <w:rFonts w:ascii="Times New Roman" w:eastAsia="Times New Roman" w:hAnsi="Times New Roman" w:cs="Times New Roman"/>
          <w:sz w:val="28"/>
          <w:szCs w:val="28"/>
        </w:rPr>
        <w:t xml:space="preserve">el or two-level. </w:t>
      </w:r>
      <w:r>
        <w:rPr>
          <w:rFonts w:ascii="Times New Roman" w:eastAsia="Times New Roman" w:hAnsi="Times New Roman" w:cs="Times New Roman"/>
          <w:color w:val="000000"/>
          <w:sz w:val="28"/>
          <w:szCs w:val="28"/>
        </w:rPr>
        <w:t>This means that each pixel is stored as a single bit (0 or 1) [Refer figure 1.1].</w:t>
      </w:r>
      <w:r>
        <w:rPr>
          <w:rFonts w:ascii="Times New Roman" w:eastAsia="Times New Roman" w:hAnsi="Times New Roman" w:cs="Times New Roman"/>
          <w:sz w:val="28"/>
          <w:szCs w:val="28"/>
        </w:rPr>
        <w:t>This name black and white, monochrome or monochromatic are often used for this concept, but also designate any images that have only one sample per pixel, suc</w:t>
      </w:r>
      <w:r>
        <w:rPr>
          <w:rFonts w:ascii="Times New Roman" w:eastAsia="Times New Roman" w:hAnsi="Times New Roman" w:cs="Times New Roman"/>
          <w:sz w:val="28"/>
          <w:szCs w:val="28"/>
        </w:rPr>
        <w:t>h as </w:t>
      </w:r>
      <w:hyperlink r:id="rId67">
        <w:r>
          <w:rPr>
            <w:rFonts w:ascii="Times New Roman" w:eastAsia="Times New Roman" w:hAnsi="Times New Roman" w:cs="Times New Roman"/>
            <w:sz w:val="28"/>
            <w:szCs w:val="28"/>
          </w:rPr>
          <w:t>grayscale images</w:t>
        </w:r>
      </w:hyperlink>
      <w:r>
        <w:rPr>
          <w:rFonts w:ascii="Times New Roman" w:eastAsia="Times New Roman" w:hAnsi="Times New Roman" w:cs="Times New Roman"/>
          <w:sz w:val="28"/>
          <w:szCs w:val="28"/>
        </w:rPr>
        <w:t>.</w:t>
      </w:r>
    </w:p>
    <w:p w14:paraId="7AD22140" w14:textId="77777777" w:rsidR="00B70D49" w:rsidRDefault="00760BD2">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Binary images often arise in </w:t>
      </w:r>
      <w:hyperlink r:id="rId68">
        <w:r>
          <w:rPr>
            <w:rFonts w:ascii="Times New Roman" w:eastAsia="Times New Roman" w:hAnsi="Times New Roman" w:cs="Times New Roman"/>
            <w:sz w:val="28"/>
            <w:szCs w:val="28"/>
          </w:rPr>
          <w:t>digital image processing</w:t>
        </w:r>
      </w:hyperlink>
      <w:r>
        <w:rPr>
          <w:rFonts w:ascii="Times New Roman" w:eastAsia="Times New Roman" w:hAnsi="Times New Roman" w:cs="Times New Roman"/>
          <w:sz w:val="28"/>
          <w:szCs w:val="28"/>
        </w:rPr>
        <w:t> as </w:t>
      </w:r>
      <w:hyperlink r:id="rId69">
        <w:r>
          <w:rPr>
            <w:rFonts w:ascii="Times New Roman" w:eastAsia="Times New Roman" w:hAnsi="Times New Roman" w:cs="Times New Roman"/>
            <w:sz w:val="28"/>
            <w:szCs w:val="28"/>
          </w:rPr>
          <w:t>masks</w:t>
        </w:r>
      </w:hyperlink>
      <w:r>
        <w:rPr>
          <w:rFonts w:ascii="Times New Roman" w:eastAsia="Times New Roman" w:hAnsi="Times New Roman" w:cs="Times New Roman"/>
          <w:sz w:val="28"/>
          <w:szCs w:val="28"/>
        </w:rPr>
        <w:t> or as the result of certain operations such as </w:t>
      </w:r>
      <w:hyperlink r:id="rId70">
        <w:r>
          <w:rPr>
            <w:rFonts w:ascii="Times New Roman" w:eastAsia="Times New Roman" w:hAnsi="Times New Roman" w:cs="Times New Roman"/>
            <w:sz w:val="28"/>
            <w:szCs w:val="28"/>
          </w:rPr>
          <w:t>segmentation</w:t>
        </w:r>
      </w:hyperlink>
      <w:r>
        <w:rPr>
          <w:rFonts w:ascii="Times New Roman" w:eastAsia="Times New Roman" w:hAnsi="Times New Roman" w:cs="Times New Roman"/>
          <w:sz w:val="28"/>
          <w:szCs w:val="28"/>
        </w:rPr>
        <w:t>, </w:t>
      </w:r>
      <w:hyperlink r:id="rId71">
        <w:r>
          <w:rPr>
            <w:rFonts w:ascii="Times New Roman" w:eastAsia="Times New Roman" w:hAnsi="Times New Roman" w:cs="Times New Roman"/>
            <w:sz w:val="28"/>
            <w:szCs w:val="28"/>
          </w:rPr>
          <w:t>thresholding</w:t>
        </w:r>
      </w:hyperlink>
      <w:r>
        <w:rPr>
          <w:rFonts w:ascii="Times New Roman" w:eastAsia="Times New Roman" w:hAnsi="Times New Roman" w:cs="Times New Roman"/>
          <w:sz w:val="28"/>
          <w:szCs w:val="28"/>
        </w:rPr>
        <w:t xml:space="preserve"> and </w:t>
      </w:r>
      <w:hyperlink r:id="rId72">
        <w:r>
          <w:rPr>
            <w:rFonts w:ascii="Times New Roman" w:eastAsia="Times New Roman" w:hAnsi="Times New Roman" w:cs="Times New Roman"/>
            <w:sz w:val="28"/>
            <w:szCs w:val="28"/>
          </w:rPr>
          <w:t>dithering</w:t>
        </w:r>
      </w:hyperlink>
      <w:r>
        <w:rPr>
          <w:rFonts w:ascii="Times New Roman" w:eastAsia="Times New Roman" w:hAnsi="Times New Roman" w:cs="Times New Roman"/>
          <w:sz w:val="28"/>
          <w:szCs w:val="28"/>
        </w:rPr>
        <w:t>. Some input/output devices, such as </w:t>
      </w:r>
      <w:hyperlink r:id="rId73">
        <w:r>
          <w:rPr>
            <w:rFonts w:ascii="Times New Roman" w:eastAsia="Times New Roman" w:hAnsi="Times New Roman" w:cs="Times New Roman"/>
            <w:sz w:val="28"/>
            <w:szCs w:val="28"/>
          </w:rPr>
          <w:t>laser printers</w:t>
        </w:r>
      </w:hyperlink>
      <w:r>
        <w:rPr>
          <w:rFonts w:ascii="Times New Roman" w:eastAsia="Times New Roman" w:hAnsi="Times New Roman" w:cs="Times New Roman"/>
          <w:sz w:val="28"/>
          <w:szCs w:val="28"/>
        </w:rPr>
        <w:t>, </w:t>
      </w:r>
      <w:hyperlink r:id="rId74">
        <w:r>
          <w:rPr>
            <w:rFonts w:ascii="Times New Roman" w:eastAsia="Times New Roman" w:hAnsi="Times New Roman" w:cs="Times New Roman"/>
            <w:sz w:val="28"/>
            <w:szCs w:val="28"/>
          </w:rPr>
          <w:t>fax machines</w:t>
        </w:r>
      </w:hyperlink>
      <w:r>
        <w:rPr>
          <w:rFonts w:ascii="Times New Roman" w:eastAsia="Times New Roman" w:hAnsi="Times New Roman" w:cs="Times New Roman"/>
          <w:sz w:val="28"/>
          <w:szCs w:val="28"/>
        </w:rPr>
        <w:t>, and bi-level </w:t>
      </w:r>
      <w:hyperlink r:id="rId75">
        <w:r>
          <w:rPr>
            <w:rFonts w:ascii="Times New Roman" w:eastAsia="Times New Roman" w:hAnsi="Times New Roman" w:cs="Times New Roman"/>
            <w:sz w:val="28"/>
            <w:szCs w:val="28"/>
          </w:rPr>
          <w:t>computer displ</w:t>
        </w:r>
        <w:r>
          <w:rPr>
            <w:rFonts w:ascii="Times New Roman" w:eastAsia="Times New Roman" w:hAnsi="Times New Roman" w:cs="Times New Roman"/>
            <w:sz w:val="28"/>
            <w:szCs w:val="28"/>
          </w:rPr>
          <w:t>ays</w:t>
        </w:r>
      </w:hyperlink>
      <w:r>
        <w:rPr>
          <w:rFonts w:ascii="Times New Roman" w:eastAsia="Times New Roman" w:hAnsi="Times New Roman" w:cs="Times New Roman"/>
          <w:sz w:val="28"/>
          <w:szCs w:val="28"/>
        </w:rPr>
        <w:t>, can only handle bi-level images.</w:t>
      </w:r>
    </w:p>
    <w:p w14:paraId="6A527BCC" w14:textId="77777777" w:rsidR="00B70D49" w:rsidRDefault="00760BD2">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Gray scale image:</w:t>
      </w:r>
    </w:p>
    <w:p w14:paraId="79644282" w14:textId="77777777" w:rsidR="00B70D49" w:rsidRDefault="00760BD2">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 grayscale Image is </w:t>
      </w:r>
      <w:hyperlink r:id="rId76">
        <w:r>
          <w:rPr>
            <w:rFonts w:ascii="Times New Roman" w:eastAsia="Times New Roman" w:hAnsi="Times New Roman" w:cs="Times New Roman"/>
            <w:sz w:val="28"/>
            <w:szCs w:val="28"/>
          </w:rPr>
          <w:t>digital image</w:t>
        </w:r>
      </w:hyperlink>
      <w:r>
        <w:rPr>
          <w:rFonts w:ascii="Times New Roman" w:eastAsia="Times New Roman" w:hAnsi="Times New Roman" w:cs="Times New Roman"/>
          <w:sz w:val="28"/>
          <w:szCs w:val="28"/>
        </w:rPr>
        <w:t> is an image in which the value of each </w:t>
      </w:r>
      <w:hyperlink r:id="rId77">
        <w:r>
          <w:rPr>
            <w:rFonts w:ascii="Times New Roman" w:eastAsia="Times New Roman" w:hAnsi="Times New Roman" w:cs="Times New Roman"/>
            <w:sz w:val="28"/>
            <w:szCs w:val="28"/>
          </w:rPr>
          <w:t>pixel</w:t>
        </w:r>
      </w:hyperlink>
      <w:r>
        <w:rPr>
          <w:rFonts w:ascii="Times New Roman" w:eastAsia="Times New Roman" w:hAnsi="Times New Roman" w:cs="Times New Roman"/>
          <w:sz w:val="28"/>
          <w:szCs w:val="28"/>
        </w:rPr>
        <w:t> is a single </w:t>
      </w:r>
      <w:hyperlink r:id="rId78">
        <w:r>
          <w:rPr>
            <w:rFonts w:ascii="Times New Roman" w:eastAsia="Times New Roman" w:hAnsi="Times New Roman" w:cs="Times New Roman"/>
            <w:sz w:val="28"/>
            <w:szCs w:val="28"/>
          </w:rPr>
          <w:t>sample</w:t>
        </w:r>
      </w:hyperlink>
      <w:r>
        <w:rPr>
          <w:rFonts w:ascii="Times New Roman" w:eastAsia="Times New Roman" w:hAnsi="Times New Roman" w:cs="Times New Roman"/>
          <w:sz w:val="28"/>
          <w:szCs w:val="28"/>
        </w:rPr>
        <w:t>, that is, it carries only </w:t>
      </w:r>
      <w:hyperlink r:id="rId79">
        <w:r>
          <w:rPr>
            <w:rFonts w:ascii="Times New Roman" w:eastAsia="Times New Roman" w:hAnsi="Times New Roman" w:cs="Times New Roman"/>
            <w:sz w:val="28"/>
            <w:szCs w:val="28"/>
          </w:rPr>
          <w:t>intensity</w:t>
        </w:r>
      </w:hyperlink>
      <w:r>
        <w:rPr>
          <w:rFonts w:ascii="Times New Roman" w:eastAsia="Times New Roman" w:hAnsi="Times New Roman" w:cs="Times New Roman"/>
          <w:sz w:val="28"/>
          <w:szCs w:val="28"/>
        </w:rPr>
        <w:t> information. Images of this sort, also known as </w:t>
      </w:r>
      <w:hyperlink r:id="rId80">
        <w:r>
          <w:rPr>
            <w:rFonts w:ascii="Times New Roman" w:eastAsia="Times New Roman" w:hAnsi="Times New Roman" w:cs="Times New Roman"/>
            <w:sz w:val="28"/>
            <w:szCs w:val="28"/>
          </w:rPr>
          <w:t>black-and-white</w:t>
        </w:r>
      </w:hyperlink>
      <w:r>
        <w:rPr>
          <w:rFonts w:ascii="Times New Roman" w:eastAsia="Times New Roman" w:hAnsi="Times New Roman" w:cs="Times New Roman"/>
          <w:sz w:val="28"/>
          <w:szCs w:val="28"/>
        </w:rPr>
        <w:t>, are composed exclusively of shades of </w:t>
      </w:r>
      <w:proofErr w:type="spellStart"/>
      <w:r>
        <w:fldChar w:fldCharType="begin"/>
      </w:r>
      <w:r>
        <w:instrText xml:space="preserve"> HYPERLINK "http://en.wikipedia.org/wiki/Gray" \h </w:instrText>
      </w:r>
      <w:r>
        <w:fldChar w:fldCharType="separate"/>
      </w:r>
      <w:r>
        <w:rPr>
          <w:rFonts w:ascii="Times New Roman" w:eastAsia="Times New Roman" w:hAnsi="Times New Roman" w:cs="Times New Roman"/>
          <w:sz w:val="28"/>
          <w:szCs w:val="28"/>
        </w:rPr>
        <w:t>gray</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fldChar w:fldCharType="end"/>
      </w:r>
      <w:r>
        <w:rPr>
          <w:rFonts w:ascii="Times New Roman" w:eastAsia="Times New Roman" w:hAnsi="Times New Roman" w:cs="Times New Roman"/>
          <w:sz w:val="28"/>
          <w:szCs w:val="28"/>
        </w:rPr>
        <w:t>(0-255), varying from black (0) at the weakest intens</w:t>
      </w:r>
      <w:r>
        <w:rPr>
          <w:rFonts w:ascii="Times New Roman" w:eastAsia="Times New Roman" w:hAnsi="Times New Roman" w:cs="Times New Roman"/>
          <w:sz w:val="28"/>
          <w:szCs w:val="28"/>
        </w:rPr>
        <w:t xml:space="preserve">ity to white (255) at the strongest </w:t>
      </w:r>
      <w:r>
        <w:rPr>
          <w:rFonts w:ascii="Times New Roman" w:eastAsia="Times New Roman" w:hAnsi="Times New Roman" w:cs="Times New Roman"/>
          <w:color w:val="000000"/>
          <w:sz w:val="28"/>
          <w:szCs w:val="28"/>
        </w:rPr>
        <w:t>[Refer figure 1.1].</w:t>
      </w:r>
    </w:p>
    <w:p w14:paraId="165869AB" w14:textId="77777777" w:rsidR="00B70D49" w:rsidRDefault="00760BD2">
      <w:pPr>
        <w:spacing w:after="0"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Grayscale images are distinct from one-bit </w:t>
      </w:r>
      <w:hyperlink r:id="rId81">
        <w:r>
          <w:rPr>
            <w:rFonts w:ascii="Times New Roman" w:eastAsia="Times New Roman" w:hAnsi="Times New Roman" w:cs="Times New Roman"/>
            <w:color w:val="000000"/>
            <w:sz w:val="28"/>
            <w:szCs w:val="28"/>
          </w:rPr>
          <w:t>black-and-white</w:t>
        </w:r>
      </w:hyperlink>
      <w:r>
        <w:rPr>
          <w:rFonts w:ascii="Times New Roman" w:eastAsia="Times New Roman" w:hAnsi="Times New Roman" w:cs="Times New Roman"/>
          <w:color w:val="000000"/>
          <w:sz w:val="28"/>
          <w:szCs w:val="28"/>
        </w:rPr>
        <w:t xml:space="preserve"> images, which in the context of </w:t>
      </w:r>
      <w:r>
        <w:rPr>
          <w:rFonts w:ascii="Times New Roman" w:eastAsia="Times New Roman" w:hAnsi="Times New Roman" w:cs="Times New Roman"/>
          <w:color w:val="000000"/>
          <w:sz w:val="28"/>
          <w:szCs w:val="28"/>
        </w:rPr>
        <w:t>computer imaging are images with only the two </w:t>
      </w:r>
      <w:hyperlink r:id="rId82">
        <w:r>
          <w:rPr>
            <w:rFonts w:ascii="Times New Roman" w:eastAsia="Times New Roman" w:hAnsi="Times New Roman" w:cs="Times New Roman"/>
            <w:color w:val="000000"/>
            <w:sz w:val="28"/>
            <w:szCs w:val="28"/>
          </w:rPr>
          <w:t>colours</w:t>
        </w:r>
      </w:hyperlink>
      <w:r>
        <w:rPr>
          <w:rFonts w:ascii="Times New Roman" w:eastAsia="Times New Roman" w:hAnsi="Times New Roman" w:cs="Times New Roman"/>
          <w:color w:val="000000"/>
          <w:sz w:val="28"/>
          <w:szCs w:val="28"/>
        </w:rPr>
        <w:t>, </w:t>
      </w:r>
      <w:hyperlink r:id="rId83">
        <w:r>
          <w:rPr>
            <w:rFonts w:ascii="Times New Roman" w:eastAsia="Times New Roman" w:hAnsi="Times New Roman" w:cs="Times New Roman"/>
            <w:color w:val="000000"/>
            <w:sz w:val="28"/>
            <w:szCs w:val="28"/>
          </w:rPr>
          <w:t>black</w:t>
        </w:r>
      </w:hyperlink>
      <w:r>
        <w:rPr>
          <w:rFonts w:ascii="Times New Roman" w:eastAsia="Times New Roman" w:hAnsi="Times New Roman" w:cs="Times New Roman"/>
          <w:color w:val="000000"/>
          <w:sz w:val="28"/>
          <w:szCs w:val="28"/>
        </w:rPr>
        <w:t>, and </w:t>
      </w:r>
      <w:hyperlink r:id="rId84">
        <w:r>
          <w:rPr>
            <w:rFonts w:ascii="Times New Roman" w:eastAsia="Times New Roman" w:hAnsi="Times New Roman" w:cs="Times New Roman"/>
            <w:color w:val="000000"/>
            <w:sz w:val="28"/>
            <w:szCs w:val="28"/>
          </w:rPr>
          <w:t>white</w:t>
        </w:r>
      </w:hyperlink>
      <w:r>
        <w:rPr>
          <w:rFonts w:ascii="Times New Roman" w:eastAsia="Times New Roman" w:hAnsi="Times New Roman" w:cs="Times New Roman"/>
          <w:color w:val="000000"/>
          <w:sz w:val="28"/>
          <w:szCs w:val="28"/>
        </w:rPr>
        <w:t> (also called bi-level or </w:t>
      </w:r>
      <w:hyperlink r:id="rId85">
        <w:r>
          <w:rPr>
            <w:rFonts w:ascii="Times New Roman" w:eastAsia="Times New Roman" w:hAnsi="Times New Roman" w:cs="Times New Roman"/>
            <w:color w:val="000000"/>
            <w:sz w:val="28"/>
            <w:szCs w:val="28"/>
          </w:rPr>
          <w:t>binary images</w:t>
        </w:r>
      </w:hyperlink>
      <w:r>
        <w:rPr>
          <w:rFonts w:ascii="Times New Roman" w:eastAsia="Times New Roman" w:hAnsi="Times New Roman" w:cs="Times New Roman"/>
          <w:color w:val="000000"/>
          <w:sz w:val="28"/>
          <w:szCs w:val="28"/>
        </w:rPr>
        <w:t xml:space="preserve">). Grayscale images have many shades of </w:t>
      </w:r>
      <w:proofErr w:type="spellStart"/>
      <w:r>
        <w:rPr>
          <w:rFonts w:ascii="Times New Roman" w:eastAsia="Times New Roman" w:hAnsi="Times New Roman" w:cs="Times New Roman"/>
          <w:color w:val="000000"/>
          <w:sz w:val="28"/>
          <w:szCs w:val="28"/>
        </w:rPr>
        <w:t>gray</w:t>
      </w:r>
      <w:proofErr w:type="spellEnd"/>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in between. Grayscale images are also </w:t>
      </w:r>
      <w:proofErr w:type="spellStart"/>
      <w:r>
        <w:rPr>
          <w:rFonts w:ascii="Times New Roman" w:eastAsia="Times New Roman" w:hAnsi="Times New Roman" w:cs="Times New Roman"/>
          <w:color w:val="000000"/>
          <w:sz w:val="28"/>
          <w:szCs w:val="28"/>
        </w:rPr>
        <w:t>called</w:t>
      </w:r>
      <w:hyperlink r:id="rId86">
        <w:r>
          <w:rPr>
            <w:rFonts w:ascii="Times New Roman" w:eastAsia="Times New Roman" w:hAnsi="Times New Roman" w:cs="Times New Roman"/>
            <w:color w:val="000000"/>
            <w:sz w:val="28"/>
            <w:szCs w:val="28"/>
          </w:rPr>
          <w:t>monochromatic</w:t>
        </w:r>
        <w:proofErr w:type="spellEnd"/>
      </w:hyperlink>
      <w:r>
        <w:rPr>
          <w:rFonts w:ascii="Times New Roman" w:eastAsia="Times New Roman" w:hAnsi="Times New Roman" w:cs="Times New Roman"/>
          <w:color w:val="000000"/>
          <w:sz w:val="28"/>
          <w:szCs w:val="28"/>
        </w:rPr>
        <w:t>, denoting the absence of any </w:t>
      </w:r>
      <w:hyperlink r:id="rId87">
        <w:r>
          <w:rPr>
            <w:rFonts w:ascii="Times New Roman" w:eastAsia="Times New Roman" w:hAnsi="Times New Roman" w:cs="Times New Roman"/>
            <w:color w:val="000000"/>
            <w:sz w:val="28"/>
            <w:szCs w:val="28"/>
          </w:rPr>
          <w:t>chromatic</w:t>
        </w:r>
      </w:hyperlink>
      <w:r>
        <w:rPr>
          <w:rFonts w:ascii="Times New Roman" w:eastAsia="Times New Roman" w:hAnsi="Times New Roman" w:cs="Times New Roman"/>
          <w:color w:val="000000"/>
          <w:sz w:val="28"/>
          <w:szCs w:val="28"/>
        </w:rPr>
        <w:t> variation.</w:t>
      </w:r>
    </w:p>
    <w:p w14:paraId="58DA8316" w14:textId="77777777" w:rsidR="00B70D49" w:rsidRDefault="00760BD2">
      <w:pPr>
        <w:spacing w:before="96" w:after="12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Grayscale images are often the result of measuring the intensity of light at each pixel in a single band of the </w:t>
      </w:r>
      <w:hyperlink r:id="rId88">
        <w:r>
          <w:rPr>
            <w:rFonts w:ascii="Times New Roman" w:eastAsia="Times New Roman" w:hAnsi="Times New Roman" w:cs="Times New Roman"/>
            <w:sz w:val="28"/>
            <w:szCs w:val="28"/>
          </w:rPr>
          <w:t>electromagnetic spectrum</w:t>
        </w:r>
      </w:hyperlink>
      <w:r>
        <w:rPr>
          <w:rFonts w:ascii="Times New Roman" w:eastAsia="Times New Roman" w:hAnsi="Times New Roman" w:cs="Times New Roman"/>
          <w:sz w:val="28"/>
          <w:szCs w:val="28"/>
        </w:rPr>
        <w:t> (e.g. </w:t>
      </w:r>
      <w:hyperlink r:id="rId89">
        <w:r>
          <w:rPr>
            <w:rFonts w:ascii="Times New Roman" w:eastAsia="Times New Roman" w:hAnsi="Times New Roman" w:cs="Times New Roman"/>
            <w:sz w:val="28"/>
            <w:szCs w:val="28"/>
          </w:rPr>
          <w:t>infrared</w:t>
        </w:r>
      </w:hyperlink>
      <w:r>
        <w:rPr>
          <w:rFonts w:ascii="Times New Roman" w:eastAsia="Times New Roman" w:hAnsi="Times New Roman" w:cs="Times New Roman"/>
          <w:sz w:val="28"/>
          <w:szCs w:val="28"/>
        </w:rPr>
        <w:t>, </w:t>
      </w:r>
      <w:hyperlink r:id="rId90">
        <w:r>
          <w:rPr>
            <w:rFonts w:ascii="Times New Roman" w:eastAsia="Times New Roman" w:hAnsi="Times New Roman" w:cs="Times New Roman"/>
            <w:sz w:val="28"/>
            <w:szCs w:val="28"/>
          </w:rPr>
          <w:t>visible light</w:t>
        </w:r>
      </w:hyperlink>
      <w:r>
        <w:rPr>
          <w:rFonts w:ascii="Times New Roman" w:eastAsia="Times New Roman" w:hAnsi="Times New Roman" w:cs="Times New Roman"/>
          <w:sz w:val="28"/>
          <w:szCs w:val="28"/>
        </w:rPr>
        <w:t>, </w:t>
      </w:r>
      <w:hyperlink r:id="rId91">
        <w:r>
          <w:rPr>
            <w:rFonts w:ascii="Times New Roman" w:eastAsia="Times New Roman" w:hAnsi="Times New Roman" w:cs="Times New Roman"/>
            <w:sz w:val="28"/>
            <w:szCs w:val="28"/>
          </w:rPr>
          <w:t>ultraviolet</w:t>
        </w:r>
      </w:hyperlink>
      <w:r>
        <w:rPr>
          <w:rFonts w:ascii="Times New Roman" w:eastAsia="Times New Roman" w:hAnsi="Times New Roman" w:cs="Times New Roman"/>
          <w:sz w:val="28"/>
          <w:szCs w:val="28"/>
        </w:rPr>
        <w:t>, etc.), and in such cases they are monochromatic in nature when only a given </w:t>
      </w:r>
      <w:hyperlink r:id="rId92">
        <w:r>
          <w:rPr>
            <w:rFonts w:ascii="Times New Roman" w:eastAsia="Times New Roman" w:hAnsi="Times New Roman" w:cs="Times New Roman"/>
            <w:sz w:val="28"/>
            <w:szCs w:val="28"/>
          </w:rPr>
          <w:t>frequency</w:t>
        </w:r>
      </w:hyperlink>
      <w:r>
        <w:rPr>
          <w:rFonts w:ascii="Times New Roman" w:eastAsia="Times New Roman" w:hAnsi="Times New Roman" w:cs="Times New Roman"/>
          <w:sz w:val="28"/>
          <w:szCs w:val="28"/>
        </w:rPr>
        <w:t xml:space="preserve"> is captured. </w:t>
      </w:r>
    </w:p>
    <w:p w14:paraId="51E3C526" w14:textId="77777777" w:rsidR="00B70D49" w:rsidRDefault="00B70D49">
      <w:pPr>
        <w:spacing w:before="96" w:after="120" w:line="360" w:lineRule="auto"/>
        <w:jc w:val="both"/>
        <w:rPr>
          <w:rFonts w:ascii="Times New Roman" w:eastAsia="Times New Roman" w:hAnsi="Times New Roman" w:cs="Times New Roman"/>
          <w:b/>
          <w:sz w:val="28"/>
          <w:szCs w:val="28"/>
        </w:rPr>
      </w:pPr>
    </w:p>
    <w:p w14:paraId="2A0F1AB2" w14:textId="77777777" w:rsidR="00B70D49" w:rsidRDefault="00760BD2">
      <w:pPr>
        <w:spacing w:before="96" w:after="12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Colour image:</w:t>
      </w:r>
    </w:p>
    <w:p w14:paraId="207FFAFA" w14:textId="77777777" w:rsidR="00B70D49" w:rsidRDefault="00760BD2">
      <w:pPr>
        <w:spacing w:before="96" w:after="12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colour image is a </w:t>
      </w:r>
      <w:hyperlink r:id="rId93">
        <w:r>
          <w:rPr>
            <w:rFonts w:ascii="Times New Roman" w:eastAsia="Times New Roman" w:hAnsi="Times New Roman" w:cs="Times New Roman"/>
            <w:sz w:val="28"/>
            <w:szCs w:val="28"/>
          </w:rPr>
          <w:t>digital image</w:t>
        </w:r>
      </w:hyperlink>
      <w:r>
        <w:rPr>
          <w:rFonts w:ascii="Times New Roman" w:eastAsia="Times New Roman" w:hAnsi="Times New Roman" w:cs="Times New Roman"/>
          <w:sz w:val="28"/>
          <w:szCs w:val="28"/>
        </w:rPr>
        <w:t> that includes </w:t>
      </w:r>
      <w:hyperlink r:id="rId94">
        <w:r>
          <w:rPr>
            <w:rFonts w:ascii="Times New Roman" w:eastAsia="Times New Roman" w:hAnsi="Times New Roman" w:cs="Times New Roman"/>
            <w:sz w:val="28"/>
            <w:szCs w:val="28"/>
          </w:rPr>
          <w:t>colour</w:t>
        </w:r>
      </w:hyperlink>
      <w:r>
        <w:rPr>
          <w:rFonts w:ascii="Times New Roman" w:eastAsia="Times New Roman" w:hAnsi="Times New Roman" w:cs="Times New Roman"/>
          <w:sz w:val="28"/>
          <w:szCs w:val="28"/>
        </w:rPr>
        <w:t> information for each </w:t>
      </w:r>
      <w:hyperlink r:id="rId95">
        <w:r>
          <w:rPr>
            <w:rFonts w:ascii="Times New Roman" w:eastAsia="Times New Roman" w:hAnsi="Times New Roman" w:cs="Times New Roman"/>
            <w:sz w:val="28"/>
            <w:szCs w:val="28"/>
          </w:rPr>
          <w:t>pixel</w:t>
        </w:r>
      </w:hyperlink>
      <w:r>
        <w:rPr>
          <w:rFonts w:ascii="Times New Roman" w:eastAsia="Times New Roman" w:hAnsi="Times New Roman" w:cs="Times New Roman"/>
          <w:sz w:val="28"/>
          <w:szCs w:val="28"/>
        </w:rPr>
        <w:t xml:space="preserve">. Each pixel has a particular value which determines </w:t>
      </w:r>
      <w:proofErr w:type="gramStart"/>
      <w:r>
        <w:rPr>
          <w:rFonts w:ascii="Times New Roman" w:eastAsia="Times New Roman" w:hAnsi="Times New Roman" w:cs="Times New Roman"/>
          <w:sz w:val="28"/>
          <w:szCs w:val="28"/>
        </w:rPr>
        <w:t>it’s</w:t>
      </w:r>
      <w:proofErr w:type="gramEnd"/>
      <w:r>
        <w:rPr>
          <w:rFonts w:ascii="Times New Roman" w:eastAsia="Times New Roman" w:hAnsi="Times New Roman" w:cs="Times New Roman"/>
          <w:sz w:val="28"/>
          <w:szCs w:val="28"/>
        </w:rPr>
        <w:t xml:space="preserve"> appearing c</w:t>
      </w:r>
      <w:r>
        <w:rPr>
          <w:rFonts w:ascii="Times New Roman" w:eastAsia="Times New Roman" w:hAnsi="Times New Roman" w:cs="Times New Roman"/>
          <w:sz w:val="28"/>
          <w:szCs w:val="28"/>
        </w:rPr>
        <w:t xml:space="preserve">olour. This value is qualified by three numbers giving the decomposition of the colour in the three primary colours Red, </w:t>
      </w:r>
      <w:proofErr w:type="gramStart"/>
      <w:r>
        <w:rPr>
          <w:rFonts w:ascii="Times New Roman" w:eastAsia="Times New Roman" w:hAnsi="Times New Roman" w:cs="Times New Roman"/>
          <w:sz w:val="28"/>
          <w:szCs w:val="28"/>
        </w:rPr>
        <w:t>Green</w:t>
      </w:r>
      <w:proofErr w:type="gramEnd"/>
      <w:r>
        <w:rPr>
          <w:rFonts w:ascii="Times New Roman" w:eastAsia="Times New Roman" w:hAnsi="Times New Roman" w:cs="Times New Roman"/>
          <w:sz w:val="28"/>
          <w:szCs w:val="28"/>
        </w:rPr>
        <w:t xml:space="preserve"> and Blue. Any colour visible to human eye can be represented this way. The decomposition of a colour in the three primary colours</w:t>
      </w:r>
      <w:r>
        <w:rPr>
          <w:rFonts w:ascii="Times New Roman" w:eastAsia="Times New Roman" w:hAnsi="Times New Roman" w:cs="Times New Roman"/>
          <w:sz w:val="28"/>
          <w:szCs w:val="28"/>
        </w:rPr>
        <w:t xml:space="preserve"> is quantified by a number between 0 and 255. For example, white will be coded as R = 255, G = 255, B = 255; black will be known as (</w:t>
      </w:r>
      <w:proofErr w:type="gramStart"/>
      <w:r>
        <w:rPr>
          <w:rFonts w:ascii="Times New Roman" w:eastAsia="Times New Roman" w:hAnsi="Times New Roman" w:cs="Times New Roman"/>
          <w:sz w:val="28"/>
          <w:szCs w:val="28"/>
        </w:rPr>
        <w:t>R,G</w:t>
      </w:r>
      <w:proofErr w:type="gramEnd"/>
      <w:r>
        <w:rPr>
          <w:rFonts w:ascii="Times New Roman" w:eastAsia="Times New Roman" w:hAnsi="Times New Roman" w:cs="Times New Roman"/>
          <w:sz w:val="28"/>
          <w:szCs w:val="28"/>
        </w:rPr>
        <w:t>,B) = (0,0,0)</w:t>
      </w:r>
      <w:r>
        <w:rPr>
          <w:rFonts w:ascii="Times New Roman" w:eastAsia="Times New Roman" w:hAnsi="Times New Roman" w:cs="Times New Roman"/>
          <w:color w:val="000000"/>
          <w:sz w:val="28"/>
          <w:szCs w:val="28"/>
        </w:rPr>
        <w:t>[Refer figure 1.1].</w:t>
      </w:r>
      <w:r>
        <w:rPr>
          <w:rFonts w:ascii="Times New Roman" w:eastAsia="Times New Roman" w:hAnsi="Times New Roman" w:cs="Times New Roman"/>
          <w:sz w:val="28"/>
          <w:szCs w:val="28"/>
        </w:rPr>
        <w:t xml:space="preserve">In other words, an image is an enormous two-dimensional array of colour values, pixels, </w:t>
      </w:r>
      <w:r>
        <w:rPr>
          <w:rFonts w:ascii="Times New Roman" w:eastAsia="Times New Roman" w:hAnsi="Times New Roman" w:cs="Times New Roman"/>
          <w:sz w:val="28"/>
          <w:szCs w:val="28"/>
        </w:rPr>
        <w:t>each of them coded on 3 bytes, representing the three primary colours. This allows the image to contain a total of 256x256x256 = 16.8 million different colours. This technique is also known as RGB encoding, and is specifically adapted to human vision.</w:t>
      </w:r>
    </w:p>
    <w:p w14:paraId="68CC1A44" w14:textId="77777777" w:rsidR="00B70D49" w:rsidRDefault="00B70D49">
      <w:pPr>
        <w:spacing w:before="96" w:after="120" w:line="360" w:lineRule="auto"/>
        <w:jc w:val="both"/>
        <w:rPr>
          <w:rFonts w:ascii="Times New Roman" w:eastAsia="Times New Roman" w:hAnsi="Times New Roman" w:cs="Times New Roman"/>
          <w:sz w:val="28"/>
          <w:szCs w:val="28"/>
        </w:rPr>
      </w:pPr>
    </w:p>
    <w:p w14:paraId="79188D8C" w14:textId="77777777" w:rsidR="00B70D49" w:rsidRDefault="00760BD2">
      <w:pPr>
        <w:spacing w:before="96"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AP</w:t>
      </w:r>
      <w:r>
        <w:rPr>
          <w:rFonts w:ascii="Times New Roman" w:eastAsia="Times New Roman" w:hAnsi="Times New Roman" w:cs="Times New Roman"/>
          <w:b/>
          <w:sz w:val="28"/>
          <w:szCs w:val="28"/>
        </w:rPr>
        <w:t>PLICATIONS</w:t>
      </w:r>
    </w:p>
    <w:p w14:paraId="3DFB34D0" w14:textId="77777777" w:rsidR="00B70D49" w:rsidRDefault="00760BD2">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Digital camera images</w:t>
      </w:r>
      <w:r>
        <w:rPr>
          <w:rFonts w:ascii="Times New Roman" w:eastAsia="Times New Roman" w:hAnsi="Times New Roman" w:cs="Times New Roman"/>
          <w:b/>
          <w:sz w:val="28"/>
          <w:szCs w:val="28"/>
        </w:rPr>
        <w:tab/>
      </w:r>
    </w:p>
    <w:p w14:paraId="6925DA44" w14:textId="77777777" w:rsidR="00B70D49" w:rsidRDefault="00760BD2">
      <w:pPr>
        <w:spacing w:after="28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Digital cameras generally include dedicated digital image processing chips to convert the raw data from the </w:t>
      </w:r>
      <w:hyperlink r:id="rId96">
        <w:r>
          <w:rPr>
            <w:rFonts w:ascii="Times New Roman" w:eastAsia="Times New Roman" w:hAnsi="Times New Roman" w:cs="Times New Roman"/>
            <w:sz w:val="28"/>
            <w:szCs w:val="28"/>
          </w:rPr>
          <w:t>image sensor</w:t>
        </w:r>
      </w:hyperlink>
      <w:r>
        <w:rPr>
          <w:rFonts w:ascii="Times New Roman" w:eastAsia="Times New Roman" w:hAnsi="Times New Roman" w:cs="Times New Roman"/>
          <w:sz w:val="28"/>
          <w:szCs w:val="28"/>
        </w:rPr>
        <w:t xml:space="preserve"> into a </w:t>
      </w:r>
      <w:hyperlink r:id="rId97">
        <w:r>
          <w:rPr>
            <w:rFonts w:ascii="Times New Roman" w:eastAsia="Times New Roman" w:hAnsi="Times New Roman" w:cs="Times New Roman"/>
            <w:sz w:val="28"/>
            <w:szCs w:val="28"/>
          </w:rPr>
          <w:t>colour-corrected</w:t>
        </w:r>
      </w:hyperlink>
      <w:r>
        <w:rPr>
          <w:rFonts w:ascii="Times New Roman" w:eastAsia="Times New Roman" w:hAnsi="Times New Roman" w:cs="Times New Roman"/>
          <w:sz w:val="28"/>
          <w:szCs w:val="28"/>
        </w:rPr>
        <w:t xml:space="preserve"> image in a standard </w:t>
      </w:r>
      <w:hyperlink r:id="rId98">
        <w:r>
          <w:rPr>
            <w:rFonts w:ascii="Times New Roman" w:eastAsia="Times New Roman" w:hAnsi="Times New Roman" w:cs="Times New Roman"/>
            <w:sz w:val="28"/>
            <w:szCs w:val="28"/>
          </w:rPr>
          <w:t>image file fo</w:t>
        </w:r>
        <w:r>
          <w:rPr>
            <w:rFonts w:ascii="Times New Roman" w:eastAsia="Times New Roman" w:hAnsi="Times New Roman" w:cs="Times New Roman"/>
            <w:sz w:val="28"/>
            <w:szCs w:val="28"/>
          </w:rPr>
          <w:t>rmat</w:t>
        </w:r>
      </w:hyperlink>
      <w:r>
        <w:rPr>
          <w:rFonts w:ascii="Times New Roman" w:eastAsia="Times New Roman" w:hAnsi="Times New Roman" w:cs="Times New Roman"/>
          <w:sz w:val="28"/>
          <w:szCs w:val="28"/>
        </w:rPr>
        <w:t xml:space="preserve">. Images from digital cameras often receive further processing to improve their quality, a distinct advantage that digital cameras have </w:t>
      </w:r>
      <w:r>
        <w:rPr>
          <w:rFonts w:ascii="Times New Roman" w:eastAsia="Times New Roman" w:hAnsi="Times New Roman" w:cs="Times New Roman"/>
          <w:sz w:val="28"/>
          <w:szCs w:val="28"/>
        </w:rPr>
        <w:lastRenderedPageBreak/>
        <w:t xml:space="preserve">over </w:t>
      </w:r>
      <w:hyperlink r:id="rId99">
        <w:r>
          <w:rPr>
            <w:rFonts w:ascii="Times New Roman" w:eastAsia="Times New Roman" w:hAnsi="Times New Roman" w:cs="Times New Roman"/>
            <w:sz w:val="28"/>
            <w:szCs w:val="28"/>
          </w:rPr>
          <w:t>film</w:t>
        </w:r>
      </w:hyperlink>
      <w:r>
        <w:rPr>
          <w:rFonts w:ascii="Times New Roman" w:eastAsia="Times New Roman" w:hAnsi="Times New Roman" w:cs="Times New Roman"/>
          <w:sz w:val="28"/>
          <w:szCs w:val="28"/>
        </w:rPr>
        <w:t xml:space="preserve"> cameras. The digital image processing typically is executed by special software programs that can manipulate the images in many ways. Many digital cameras also enable viewing of </w:t>
      </w:r>
      <w:hyperlink r:id="rId100">
        <w:r>
          <w:rPr>
            <w:rFonts w:ascii="Times New Roman" w:eastAsia="Times New Roman" w:hAnsi="Times New Roman" w:cs="Times New Roman"/>
            <w:sz w:val="28"/>
            <w:szCs w:val="28"/>
          </w:rPr>
          <w:t>histograms</w:t>
        </w:r>
      </w:hyperlink>
      <w:r>
        <w:rPr>
          <w:rFonts w:ascii="Times New Roman" w:eastAsia="Times New Roman" w:hAnsi="Times New Roman" w:cs="Times New Roman"/>
          <w:sz w:val="28"/>
          <w:szCs w:val="28"/>
        </w:rPr>
        <w:t xml:space="preserve"> of images, as an aid for the photographer to understand the rendered brightness range of each shot more readily.</w:t>
      </w:r>
    </w:p>
    <w:p w14:paraId="6C334036" w14:textId="77777777" w:rsidR="00B70D49" w:rsidRDefault="00760BD2">
      <w:pPr>
        <w:spacing w:before="280"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Intelligent transportation systems</w:t>
      </w:r>
    </w:p>
    <w:p w14:paraId="05334BD6" w14:textId="77777777" w:rsidR="00B70D49" w:rsidRDefault="00760BD2">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Digital image processing has wide applications in intell</w:t>
      </w:r>
      <w:r>
        <w:rPr>
          <w:rFonts w:ascii="Times New Roman" w:eastAsia="Times New Roman" w:hAnsi="Times New Roman" w:cs="Times New Roman"/>
          <w:sz w:val="28"/>
          <w:szCs w:val="28"/>
        </w:rPr>
        <w:t xml:space="preserve">igent transportation systems, such as </w:t>
      </w:r>
      <w:hyperlink r:id="rId101">
        <w:r>
          <w:rPr>
            <w:rFonts w:ascii="Times New Roman" w:eastAsia="Times New Roman" w:hAnsi="Times New Roman" w:cs="Times New Roman"/>
            <w:sz w:val="28"/>
            <w:szCs w:val="28"/>
          </w:rPr>
          <w:t>automatic number plate recognition</w:t>
        </w:r>
      </w:hyperlink>
      <w:r>
        <w:rPr>
          <w:rFonts w:ascii="Times New Roman" w:eastAsia="Times New Roman" w:hAnsi="Times New Roman" w:cs="Times New Roman"/>
          <w:sz w:val="28"/>
          <w:szCs w:val="28"/>
        </w:rPr>
        <w:t xml:space="preserve"> and </w:t>
      </w:r>
      <w:hyperlink r:id="rId102">
        <w:r>
          <w:rPr>
            <w:rFonts w:ascii="Times New Roman" w:eastAsia="Times New Roman" w:hAnsi="Times New Roman" w:cs="Times New Roman"/>
            <w:sz w:val="28"/>
            <w:szCs w:val="28"/>
          </w:rPr>
          <w:t>traffic sign recognition</w:t>
        </w:r>
      </w:hyperlink>
      <w:r>
        <w:rPr>
          <w:rFonts w:ascii="Times New Roman" w:eastAsia="Times New Roman" w:hAnsi="Times New Roman" w:cs="Times New Roman"/>
          <w:sz w:val="28"/>
          <w:szCs w:val="28"/>
        </w:rPr>
        <w:t>.</w:t>
      </w:r>
    </w:p>
    <w:p w14:paraId="1BF0F9BB" w14:textId="77777777" w:rsidR="00B70D49" w:rsidRDefault="00B70D49">
      <w:pPr>
        <w:spacing w:after="0" w:line="360" w:lineRule="auto"/>
        <w:ind w:firstLine="720"/>
        <w:jc w:val="both"/>
        <w:rPr>
          <w:rFonts w:ascii="Times New Roman" w:eastAsia="Times New Roman" w:hAnsi="Times New Roman" w:cs="Times New Roman"/>
          <w:sz w:val="28"/>
          <w:szCs w:val="28"/>
        </w:rPr>
      </w:pPr>
    </w:p>
    <w:p w14:paraId="06A93C20" w14:textId="77777777" w:rsidR="00B70D49" w:rsidRDefault="00B70D49">
      <w:pPr>
        <w:spacing w:after="0" w:line="360" w:lineRule="auto"/>
        <w:ind w:firstLine="720"/>
        <w:jc w:val="both"/>
        <w:rPr>
          <w:rFonts w:ascii="Times New Roman" w:eastAsia="Times New Roman" w:hAnsi="Times New Roman" w:cs="Times New Roman"/>
          <w:sz w:val="28"/>
          <w:szCs w:val="28"/>
        </w:rPr>
      </w:pPr>
    </w:p>
    <w:p w14:paraId="25744C27" w14:textId="77777777" w:rsidR="00B70D49" w:rsidRDefault="00B70D49">
      <w:pPr>
        <w:spacing w:after="0" w:line="360" w:lineRule="auto"/>
        <w:ind w:firstLine="720"/>
        <w:jc w:val="both"/>
        <w:rPr>
          <w:rFonts w:ascii="Times New Roman" w:eastAsia="Times New Roman" w:hAnsi="Times New Roman" w:cs="Times New Roman"/>
          <w:sz w:val="28"/>
          <w:szCs w:val="28"/>
        </w:rPr>
      </w:pPr>
    </w:p>
    <w:p w14:paraId="799A344E" w14:textId="77777777" w:rsidR="00B70D49" w:rsidRDefault="00B70D49">
      <w:pPr>
        <w:spacing w:after="0" w:line="360" w:lineRule="auto"/>
        <w:ind w:firstLine="720"/>
        <w:jc w:val="both"/>
        <w:rPr>
          <w:rFonts w:ascii="Times New Roman" w:eastAsia="Times New Roman" w:hAnsi="Times New Roman" w:cs="Times New Roman"/>
          <w:sz w:val="28"/>
          <w:szCs w:val="28"/>
        </w:rPr>
      </w:pPr>
    </w:p>
    <w:p w14:paraId="2BD580C2" w14:textId="77777777" w:rsidR="00B70D49" w:rsidRDefault="00B70D49">
      <w:pPr>
        <w:spacing w:after="0" w:line="360" w:lineRule="auto"/>
        <w:ind w:firstLine="720"/>
        <w:jc w:val="both"/>
        <w:rPr>
          <w:rFonts w:ascii="Times New Roman" w:eastAsia="Times New Roman" w:hAnsi="Times New Roman" w:cs="Times New Roman"/>
          <w:sz w:val="28"/>
          <w:szCs w:val="28"/>
        </w:rPr>
      </w:pPr>
    </w:p>
    <w:p w14:paraId="38B96606" w14:textId="77777777" w:rsidR="00B70D49" w:rsidRDefault="00B70D49">
      <w:pPr>
        <w:spacing w:after="0" w:line="360" w:lineRule="auto"/>
        <w:ind w:firstLine="720"/>
        <w:jc w:val="both"/>
        <w:rPr>
          <w:rFonts w:ascii="Times New Roman" w:eastAsia="Times New Roman" w:hAnsi="Times New Roman" w:cs="Times New Roman"/>
          <w:sz w:val="28"/>
          <w:szCs w:val="28"/>
        </w:rPr>
      </w:pPr>
    </w:p>
    <w:p w14:paraId="3B8BBBF6" w14:textId="77777777" w:rsidR="00B70D49" w:rsidRDefault="00B70D49">
      <w:pPr>
        <w:spacing w:after="0" w:line="360" w:lineRule="auto"/>
        <w:ind w:firstLine="720"/>
        <w:jc w:val="both"/>
        <w:rPr>
          <w:rFonts w:ascii="Times New Roman" w:eastAsia="Times New Roman" w:hAnsi="Times New Roman" w:cs="Times New Roman"/>
          <w:sz w:val="28"/>
          <w:szCs w:val="28"/>
        </w:rPr>
      </w:pPr>
    </w:p>
    <w:p w14:paraId="7AB6A6A7" w14:textId="77777777" w:rsidR="00B70D49" w:rsidRDefault="00B70D49">
      <w:pPr>
        <w:spacing w:after="0" w:line="360" w:lineRule="auto"/>
        <w:ind w:firstLine="720"/>
        <w:jc w:val="both"/>
        <w:rPr>
          <w:rFonts w:ascii="Times New Roman" w:eastAsia="Times New Roman" w:hAnsi="Times New Roman" w:cs="Times New Roman"/>
          <w:sz w:val="28"/>
          <w:szCs w:val="28"/>
        </w:rPr>
      </w:pPr>
    </w:p>
    <w:p w14:paraId="4C245026" w14:textId="77777777" w:rsidR="00B70D49" w:rsidRDefault="00B70D49">
      <w:pPr>
        <w:spacing w:after="0" w:line="360" w:lineRule="auto"/>
        <w:ind w:firstLine="720"/>
        <w:jc w:val="both"/>
        <w:rPr>
          <w:rFonts w:ascii="Times New Roman" w:eastAsia="Times New Roman" w:hAnsi="Times New Roman" w:cs="Times New Roman"/>
          <w:sz w:val="28"/>
          <w:szCs w:val="28"/>
        </w:rPr>
      </w:pPr>
    </w:p>
    <w:p w14:paraId="2823A8D5" w14:textId="77777777" w:rsidR="00B70D49" w:rsidRDefault="00B70D49">
      <w:pPr>
        <w:spacing w:after="0" w:line="360" w:lineRule="auto"/>
        <w:ind w:firstLine="720"/>
        <w:jc w:val="both"/>
        <w:rPr>
          <w:rFonts w:ascii="Times New Roman" w:eastAsia="Times New Roman" w:hAnsi="Times New Roman" w:cs="Times New Roman"/>
          <w:sz w:val="28"/>
          <w:szCs w:val="28"/>
        </w:rPr>
      </w:pPr>
    </w:p>
    <w:p w14:paraId="7B10C3D9" w14:textId="77777777" w:rsidR="00B70D49" w:rsidRDefault="00B70D49">
      <w:pPr>
        <w:spacing w:after="0" w:line="360" w:lineRule="auto"/>
        <w:ind w:firstLine="720"/>
        <w:jc w:val="both"/>
        <w:rPr>
          <w:rFonts w:ascii="Times New Roman" w:eastAsia="Times New Roman" w:hAnsi="Times New Roman" w:cs="Times New Roman"/>
          <w:sz w:val="28"/>
          <w:szCs w:val="28"/>
        </w:rPr>
      </w:pPr>
    </w:p>
    <w:p w14:paraId="4D365F2E" w14:textId="77777777" w:rsidR="00B70D49" w:rsidRDefault="00B70D49">
      <w:pPr>
        <w:spacing w:after="0" w:line="360" w:lineRule="auto"/>
        <w:ind w:firstLine="720"/>
        <w:jc w:val="both"/>
        <w:rPr>
          <w:rFonts w:ascii="Times New Roman" w:eastAsia="Times New Roman" w:hAnsi="Times New Roman" w:cs="Times New Roman"/>
          <w:sz w:val="28"/>
          <w:szCs w:val="28"/>
        </w:rPr>
      </w:pPr>
    </w:p>
    <w:p w14:paraId="39EE5196" w14:textId="77777777" w:rsidR="00B70D49" w:rsidRDefault="00B70D49">
      <w:pPr>
        <w:spacing w:after="0" w:line="360" w:lineRule="auto"/>
        <w:ind w:firstLine="720"/>
        <w:jc w:val="both"/>
        <w:rPr>
          <w:rFonts w:ascii="Times New Roman" w:eastAsia="Times New Roman" w:hAnsi="Times New Roman" w:cs="Times New Roman"/>
          <w:sz w:val="28"/>
          <w:szCs w:val="28"/>
        </w:rPr>
      </w:pPr>
    </w:p>
    <w:p w14:paraId="06BCB439" w14:textId="77777777" w:rsidR="00B70D49" w:rsidRDefault="00B70D49">
      <w:pPr>
        <w:spacing w:after="0" w:line="360" w:lineRule="auto"/>
        <w:ind w:firstLine="720"/>
        <w:jc w:val="both"/>
        <w:rPr>
          <w:rFonts w:ascii="Times New Roman" w:eastAsia="Times New Roman" w:hAnsi="Times New Roman" w:cs="Times New Roman"/>
          <w:sz w:val="28"/>
          <w:szCs w:val="28"/>
        </w:rPr>
      </w:pPr>
    </w:p>
    <w:p w14:paraId="105AA230" w14:textId="77777777" w:rsidR="00B70D49" w:rsidRDefault="00B70D49">
      <w:pPr>
        <w:spacing w:after="0" w:line="360" w:lineRule="auto"/>
        <w:ind w:firstLine="720"/>
        <w:jc w:val="both"/>
        <w:rPr>
          <w:rFonts w:ascii="Times New Roman" w:eastAsia="Times New Roman" w:hAnsi="Times New Roman" w:cs="Times New Roman"/>
          <w:sz w:val="28"/>
          <w:szCs w:val="28"/>
        </w:rPr>
      </w:pPr>
    </w:p>
    <w:p w14:paraId="000CB6C0" w14:textId="77777777" w:rsidR="00B70D49" w:rsidRDefault="00B70D49">
      <w:pPr>
        <w:spacing w:after="0" w:line="360" w:lineRule="auto"/>
        <w:ind w:firstLine="720"/>
        <w:jc w:val="both"/>
        <w:rPr>
          <w:rFonts w:ascii="Times New Roman" w:eastAsia="Times New Roman" w:hAnsi="Times New Roman" w:cs="Times New Roman"/>
          <w:sz w:val="28"/>
          <w:szCs w:val="28"/>
        </w:rPr>
      </w:pPr>
    </w:p>
    <w:p w14:paraId="02CB96C8" w14:textId="77777777" w:rsidR="00B70D49" w:rsidRDefault="00B70D49">
      <w:pPr>
        <w:spacing w:after="0" w:line="360" w:lineRule="auto"/>
        <w:ind w:firstLine="720"/>
        <w:jc w:val="both"/>
        <w:rPr>
          <w:rFonts w:ascii="Times New Roman" w:eastAsia="Times New Roman" w:hAnsi="Times New Roman" w:cs="Times New Roman"/>
          <w:sz w:val="28"/>
          <w:szCs w:val="28"/>
        </w:rPr>
      </w:pPr>
    </w:p>
    <w:p w14:paraId="57641E85" w14:textId="77777777" w:rsidR="00B70D49" w:rsidRDefault="00B70D49">
      <w:pPr>
        <w:spacing w:after="0" w:line="360" w:lineRule="auto"/>
        <w:ind w:firstLine="720"/>
        <w:jc w:val="both"/>
        <w:rPr>
          <w:rFonts w:ascii="Times New Roman" w:eastAsia="Times New Roman" w:hAnsi="Times New Roman" w:cs="Times New Roman"/>
          <w:sz w:val="28"/>
          <w:szCs w:val="28"/>
        </w:rPr>
      </w:pPr>
    </w:p>
    <w:p w14:paraId="646E4A1A" w14:textId="77777777" w:rsidR="00A36C80" w:rsidRDefault="00760BD2">
      <w:pPr>
        <w:spacing w:after="0" w:line="360" w:lineRule="auto"/>
        <w:ind w:firstLine="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36F3ADBA" w14:textId="68857F37" w:rsidR="00B70D49" w:rsidRDefault="00760BD2">
      <w:pPr>
        <w:spacing w:after="0" w:line="360" w:lineRule="auto"/>
        <w:ind w:firstLine="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Chapter 6</w:t>
      </w:r>
    </w:p>
    <w:p w14:paraId="3D5C7EEE" w14:textId="77777777" w:rsidR="00B70D49" w:rsidRDefault="00760BD2">
      <w:pPr>
        <w:spacing w:after="155" w:line="360" w:lineRule="auto"/>
        <w:ind w:firstLine="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Algorithm description</w:t>
      </w:r>
    </w:p>
    <w:p w14:paraId="207E3971" w14:textId="77777777" w:rsidR="00B70D49" w:rsidRDefault="00760BD2">
      <w:pPr>
        <w:shd w:val="clear" w:color="auto" w:fill="FFFFFF"/>
        <w:spacing w:before="155"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Convolution Neural</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Networks</w:t>
      </w:r>
    </w:p>
    <w:p w14:paraId="256E7ABF" w14:textId="77777777" w:rsidR="00B70D49" w:rsidRDefault="00760BD2">
      <w:pPr>
        <w:shd w:val="clear" w:color="auto" w:fill="FFFFFF"/>
        <w:spacing w:before="435"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CNNs, like neural networks, are made up of neurons with </w:t>
      </w:r>
      <w:r>
        <w:rPr>
          <w:rFonts w:ascii="Times New Roman" w:eastAsia="Times New Roman" w:hAnsi="Times New Roman" w:cs="Times New Roman"/>
          <w:sz w:val="28"/>
          <w:szCs w:val="28"/>
        </w:rPr>
        <w:t>learnable weights and biases. Each neuron receives several inputs, takes a weighted sum over them, pass it through an activation function and responds with an output. The whole network has a loss function and all the tips and tricks that we developed for n</w:t>
      </w:r>
      <w:r>
        <w:rPr>
          <w:rFonts w:ascii="Times New Roman" w:eastAsia="Times New Roman" w:hAnsi="Times New Roman" w:cs="Times New Roman"/>
          <w:sz w:val="28"/>
          <w:szCs w:val="28"/>
        </w:rPr>
        <w:t>eural networks still apply on CNNs. Pretty straightforward, right?</w:t>
      </w:r>
    </w:p>
    <w:p w14:paraId="1A67AAEF" w14:textId="77777777" w:rsidR="00B70D49" w:rsidRDefault="00760BD2">
      <w:pPr>
        <w:shd w:val="clear" w:color="auto" w:fill="FFFFFF"/>
        <w:spacing w:before="435"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So, how are Convolution Neural Networks different than Neural Networks?</w:t>
      </w:r>
    </w:p>
    <w:p w14:paraId="1615597C" w14:textId="77777777" w:rsidR="00B70D49" w:rsidRDefault="00760BD2">
      <w:pPr>
        <w:shd w:val="clear" w:color="auto" w:fill="FFFFFF"/>
        <w:spacing w:before="840"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CNNs operate over Volumes!</w:t>
      </w:r>
    </w:p>
    <w:p w14:paraId="4C16A889" w14:textId="77777777" w:rsidR="00B70D49" w:rsidRDefault="00760BD2">
      <w:pPr>
        <w:spacing w:after="100"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5F710613" wp14:editId="0E02F906">
            <wp:extent cx="2486025" cy="3429000"/>
            <wp:effectExtent l="0" t="0" r="0" b="0"/>
            <wp:docPr id="2173" name="image33.png" descr="https://cdn-images-1.medium.com/max/1600/1*C55kkMQHSE1x9p2LdMf-DQ.png"/>
            <wp:cNvGraphicFramePr/>
            <a:graphic xmlns:a="http://schemas.openxmlformats.org/drawingml/2006/main">
              <a:graphicData uri="http://schemas.openxmlformats.org/drawingml/2006/picture">
                <pic:pic xmlns:pic="http://schemas.openxmlformats.org/drawingml/2006/picture">
                  <pic:nvPicPr>
                    <pic:cNvPr id="2173" name="image33.png" descr="https://cdn-images-1.medium.com/max/1600/1*C55kkMQHSE1x9p2LdMf-DQ.png"/>
                    <pic:cNvPicPr preferRelativeResize="0"/>
                  </pic:nvPicPr>
                  <pic:blipFill>
                    <a:blip r:embed="rId103"/>
                    <a:srcRect/>
                    <a:stretch>
                      <a:fillRect/>
                    </a:stretch>
                  </pic:blipFill>
                  <pic:spPr>
                    <a:xfrm>
                      <a:off x="0" y="0"/>
                      <a:ext cx="2486025" cy="3429000"/>
                    </a:xfrm>
                    <a:prstGeom prst="rect">
                      <a:avLst/>
                    </a:prstGeom>
                  </pic:spPr>
                </pic:pic>
              </a:graphicData>
            </a:graphic>
          </wp:inline>
        </w:drawing>
      </w:r>
    </w:p>
    <w:p w14:paraId="1C4C7C58" w14:textId="77777777" w:rsidR="00B70D49" w:rsidRDefault="00760BD2">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 Example of a RGB image (</w:t>
      </w:r>
      <w:proofErr w:type="gramStart"/>
      <w:r>
        <w:rPr>
          <w:rFonts w:ascii="Times New Roman" w:eastAsia="Times New Roman" w:hAnsi="Times New Roman" w:cs="Times New Roman"/>
          <w:sz w:val="28"/>
          <w:szCs w:val="28"/>
        </w:rPr>
        <w:t>let’s</w:t>
      </w:r>
      <w:proofErr w:type="gramEnd"/>
      <w:r>
        <w:rPr>
          <w:rFonts w:ascii="Times New Roman" w:eastAsia="Times New Roman" w:hAnsi="Times New Roman" w:cs="Times New Roman"/>
          <w:sz w:val="28"/>
          <w:szCs w:val="28"/>
        </w:rPr>
        <w:t xml:space="preserve"> call it ‘input image’)</w:t>
      </w:r>
    </w:p>
    <w:p w14:paraId="3D4AF703" w14:textId="77777777" w:rsidR="00B70D49" w:rsidRDefault="00760BD2">
      <w:pPr>
        <w:shd w:val="clear" w:color="auto" w:fill="FFFFFF"/>
        <w:spacing w:before="570"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Unlike neural networks, </w:t>
      </w:r>
      <w:r>
        <w:rPr>
          <w:rFonts w:ascii="Times New Roman" w:eastAsia="Times New Roman" w:hAnsi="Times New Roman" w:cs="Times New Roman"/>
          <w:sz w:val="28"/>
          <w:szCs w:val="28"/>
        </w:rPr>
        <w:t>where the input is a vector, here the input is a multi-</w:t>
      </w:r>
      <w:proofErr w:type="spellStart"/>
      <w:r>
        <w:rPr>
          <w:rFonts w:ascii="Times New Roman" w:eastAsia="Times New Roman" w:hAnsi="Times New Roman" w:cs="Times New Roman"/>
          <w:sz w:val="28"/>
          <w:szCs w:val="28"/>
        </w:rPr>
        <w:t>channeled</w:t>
      </w:r>
      <w:proofErr w:type="spellEnd"/>
      <w:r>
        <w:rPr>
          <w:rFonts w:ascii="Times New Roman" w:eastAsia="Times New Roman" w:hAnsi="Times New Roman" w:cs="Times New Roman"/>
          <w:sz w:val="28"/>
          <w:szCs w:val="28"/>
        </w:rPr>
        <w:t xml:space="preserve"> image (3 </w:t>
      </w:r>
      <w:proofErr w:type="spellStart"/>
      <w:r>
        <w:rPr>
          <w:rFonts w:ascii="Times New Roman" w:eastAsia="Times New Roman" w:hAnsi="Times New Roman" w:cs="Times New Roman"/>
          <w:sz w:val="28"/>
          <w:szCs w:val="28"/>
        </w:rPr>
        <w:t>channeled</w:t>
      </w:r>
      <w:proofErr w:type="spellEnd"/>
      <w:r>
        <w:rPr>
          <w:rFonts w:ascii="Times New Roman" w:eastAsia="Times New Roman" w:hAnsi="Times New Roman" w:cs="Times New Roman"/>
          <w:sz w:val="28"/>
          <w:szCs w:val="28"/>
        </w:rPr>
        <w:t xml:space="preserve"> in this case).</w:t>
      </w:r>
    </w:p>
    <w:p w14:paraId="7FF30D05" w14:textId="77777777" w:rsidR="00B70D49" w:rsidRDefault="00760BD2">
      <w:pPr>
        <w:shd w:val="clear" w:color="auto" w:fill="FFFFFF"/>
        <w:spacing w:before="435"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i/>
          <w:sz w:val="28"/>
          <w:szCs w:val="28"/>
        </w:rPr>
        <w:t>There are other differences that we will talk about in a while.</w:t>
      </w:r>
    </w:p>
    <w:p w14:paraId="2A477E57" w14:textId="77777777" w:rsidR="00B70D49" w:rsidRDefault="00760BD2">
      <w:pPr>
        <w:shd w:val="clear" w:color="auto" w:fill="FFFFFF"/>
        <w:spacing w:before="435"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Before we go any deeper, let us first understand what convolution means.</w:t>
      </w:r>
    </w:p>
    <w:p w14:paraId="13C69D76" w14:textId="77777777" w:rsidR="00B70D49" w:rsidRDefault="00760BD2">
      <w:pPr>
        <w:shd w:val="clear" w:color="auto" w:fill="FFFFFF"/>
        <w:spacing w:before="840"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Convolution</w:t>
      </w:r>
    </w:p>
    <w:p w14:paraId="459360C7" w14:textId="77777777" w:rsidR="00B70D49" w:rsidRDefault="00760BD2">
      <w:pPr>
        <w:spacing w:after="100"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231800CC" wp14:editId="6AE34CA0">
            <wp:extent cx="3714750" cy="3343275"/>
            <wp:effectExtent l="0" t="0" r="0" b="0"/>
            <wp:docPr id="2174" name="image35.png" descr="https://cdn-images-1.medium.com/max/1600/1*FUEkm0JghT3ab8P7p9c5Qg.png"/>
            <wp:cNvGraphicFramePr/>
            <a:graphic xmlns:a="http://schemas.openxmlformats.org/drawingml/2006/main">
              <a:graphicData uri="http://schemas.openxmlformats.org/drawingml/2006/picture">
                <pic:pic xmlns:pic="http://schemas.openxmlformats.org/drawingml/2006/picture">
                  <pic:nvPicPr>
                    <pic:cNvPr id="2174" name="image35.png" descr="https://cdn-images-1.medium.com/max/1600/1*FUEkm0JghT3ab8P7p9c5Qg.png"/>
                    <pic:cNvPicPr preferRelativeResize="0"/>
                  </pic:nvPicPr>
                  <pic:blipFill>
                    <a:blip r:embed="rId104"/>
                    <a:srcRect/>
                    <a:stretch>
                      <a:fillRect/>
                    </a:stretch>
                  </pic:blipFill>
                  <pic:spPr>
                    <a:xfrm>
                      <a:off x="0" y="0"/>
                      <a:ext cx="3714750" cy="3343275"/>
                    </a:xfrm>
                    <a:prstGeom prst="rect">
                      <a:avLst/>
                    </a:prstGeom>
                  </pic:spPr>
                </pic:pic>
              </a:graphicData>
            </a:graphic>
          </wp:inline>
        </w:drawing>
      </w:r>
    </w:p>
    <w:p w14:paraId="41F492E0" w14:textId="77777777" w:rsidR="00B70D49" w:rsidRDefault="00760BD2">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 Con</w:t>
      </w:r>
      <w:r>
        <w:rPr>
          <w:rFonts w:ascii="Times New Roman" w:eastAsia="Times New Roman" w:hAnsi="Times New Roman" w:cs="Times New Roman"/>
          <w:sz w:val="28"/>
          <w:szCs w:val="28"/>
        </w:rPr>
        <w:t>volving an image with a filter</w:t>
      </w:r>
    </w:p>
    <w:p w14:paraId="5EB37A62" w14:textId="77777777" w:rsidR="00B70D49" w:rsidRDefault="00760BD2">
      <w:pPr>
        <w:shd w:val="clear" w:color="auto" w:fill="FFFFFF"/>
        <w:spacing w:before="570"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We take the 5*5*3 filter and slide it over the complete image and along the way take the dot product between the filter and chunks of the input image.</w:t>
      </w:r>
    </w:p>
    <w:p w14:paraId="266AE7BB" w14:textId="77777777" w:rsidR="00B70D49" w:rsidRDefault="00760BD2">
      <w:pPr>
        <w:spacing w:after="100"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2CFF9102" wp14:editId="636ACF5E">
            <wp:extent cx="7724775" cy="3609975"/>
            <wp:effectExtent l="0" t="0" r="0" b="0"/>
            <wp:docPr id="2175" name="image38.png" descr="https://cdn-images-1.medium.com/max/1600/1*3sfzVenrdS5MWGsmSCbx3A.png"/>
            <wp:cNvGraphicFramePr/>
            <a:graphic xmlns:a="http://schemas.openxmlformats.org/drawingml/2006/main">
              <a:graphicData uri="http://schemas.openxmlformats.org/drawingml/2006/picture">
                <pic:pic xmlns:pic="http://schemas.openxmlformats.org/drawingml/2006/picture">
                  <pic:nvPicPr>
                    <pic:cNvPr id="2175" name="image38.png" descr="https://cdn-images-1.medium.com/max/1600/1*3sfzVenrdS5MWGsmSCbx3A.png"/>
                    <pic:cNvPicPr preferRelativeResize="0"/>
                  </pic:nvPicPr>
                  <pic:blipFill>
                    <a:blip r:embed="rId105"/>
                    <a:srcRect/>
                    <a:stretch>
                      <a:fillRect/>
                    </a:stretch>
                  </pic:blipFill>
                  <pic:spPr>
                    <a:xfrm>
                      <a:off x="0" y="0"/>
                      <a:ext cx="7724775" cy="3609975"/>
                    </a:xfrm>
                    <a:prstGeom prst="rect">
                      <a:avLst/>
                    </a:prstGeom>
                  </pic:spPr>
                </pic:pic>
              </a:graphicData>
            </a:graphic>
          </wp:inline>
        </w:drawing>
      </w:r>
    </w:p>
    <w:p w14:paraId="6E48BA83" w14:textId="77777777" w:rsidR="00B70D49" w:rsidRDefault="00760BD2">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 This is how it looks</w:t>
      </w:r>
    </w:p>
    <w:p w14:paraId="77281BAA" w14:textId="77777777" w:rsidR="00B70D49" w:rsidRDefault="00760BD2">
      <w:pPr>
        <w:shd w:val="clear" w:color="auto" w:fill="FFFFFF"/>
        <w:spacing w:before="570"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For every dot product taken, the result is a sca</w:t>
      </w:r>
      <w:r>
        <w:rPr>
          <w:rFonts w:ascii="Times New Roman" w:eastAsia="Times New Roman" w:hAnsi="Times New Roman" w:cs="Times New Roman"/>
          <w:sz w:val="28"/>
          <w:szCs w:val="28"/>
        </w:rPr>
        <w:t>lar.</w:t>
      </w:r>
    </w:p>
    <w:p w14:paraId="58BA2E22" w14:textId="77777777" w:rsidR="00B70D49" w:rsidRDefault="00760BD2">
      <w:pPr>
        <w:shd w:val="clear" w:color="auto" w:fill="FFFFFF"/>
        <w:spacing w:before="435"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So, what happens when we convolve the complete image with the filter?</w:t>
      </w:r>
    </w:p>
    <w:p w14:paraId="7988C569" w14:textId="77777777" w:rsidR="00B70D49" w:rsidRDefault="00760BD2">
      <w:pPr>
        <w:spacing w:after="100"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13A23A98" wp14:editId="51AE8CD8">
            <wp:extent cx="7277100" cy="3381375"/>
            <wp:effectExtent l="0" t="0" r="0" b="0"/>
            <wp:docPr id="2147" name="image4.png" descr="https://cdn-images-1.medium.com/max/1600/1*mcBbGiV8ne9NhF3SlpjAsA.png"/>
            <wp:cNvGraphicFramePr/>
            <a:graphic xmlns:a="http://schemas.openxmlformats.org/drawingml/2006/main">
              <a:graphicData uri="http://schemas.openxmlformats.org/drawingml/2006/picture">
                <pic:pic xmlns:pic="http://schemas.openxmlformats.org/drawingml/2006/picture">
                  <pic:nvPicPr>
                    <pic:cNvPr id="2147" name="image4.png" descr="https://cdn-images-1.medium.com/max/1600/1*mcBbGiV8ne9NhF3SlpjAsA.png"/>
                    <pic:cNvPicPr preferRelativeResize="0"/>
                  </pic:nvPicPr>
                  <pic:blipFill>
                    <a:blip r:embed="rId106"/>
                    <a:srcRect/>
                    <a:stretch>
                      <a:fillRect/>
                    </a:stretch>
                  </pic:blipFill>
                  <pic:spPr>
                    <a:xfrm>
                      <a:off x="0" y="0"/>
                      <a:ext cx="7277100" cy="3381375"/>
                    </a:xfrm>
                    <a:prstGeom prst="rect">
                      <a:avLst/>
                    </a:prstGeom>
                  </pic:spPr>
                </pic:pic>
              </a:graphicData>
            </a:graphic>
          </wp:inline>
        </w:drawing>
      </w:r>
    </w:p>
    <w:p w14:paraId="0F0A3F0A" w14:textId="77777777" w:rsidR="00B70D49" w:rsidRDefault="00760BD2">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 This!</w:t>
      </w:r>
    </w:p>
    <w:p w14:paraId="172119B5" w14:textId="77777777" w:rsidR="00B70D49" w:rsidRDefault="00760BD2">
      <w:pPr>
        <w:shd w:val="clear" w:color="auto" w:fill="FFFFFF"/>
        <w:spacing w:before="570"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 leave it upon you to figure out how the ‘28’ comes. (</w:t>
      </w:r>
      <w:r>
        <w:rPr>
          <w:rFonts w:ascii="Times New Roman" w:eastAsia="Times New Roman" w:hAnsi="Times New Roman" w:cs="Times New Roman"/>
          <w:i/>
          <w:sz w:val="28"/>
          <w:szCs w:val="28"/>
        </w:rPr>
        <w:t>Hint: There are 28*28 unique positions where the filter can be put on the image</w:t>
      </w:r>
      <w:r>
        <w:rPr>
          <w:rFonts w:ascii="Times New Roman" w:eastAsia="Times New Roman" w:hAnsi="Times New Roman" w:cs="Times New Roman"/>
          <w:sz w:val="28"/>
          <w:szCs w:val="28"/>
        </w:rPr>
        <w:t>)</w:t>
      </w:r>
    </w:p>
    <w:p w14:paraId="6BE3FBA2" w14:textId="77777777" w:rsidR="00B70D49" w:rsidRDefault="00760BD2">
      <w:pPr>
        <w:shd w:val="clear" w:color="auto" w:fill="FFFFFF"/>
        <w:spacing w:before="840"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Now, back to CNNs</w:t>
      </w:r>
    </w:p>
    <w:p w14:paraId="24396F9D" w14:textId="77777777" w:rsidR="00B70D49" w:rsidRDefault="00760BD2">
      <w:pPr>
        <w:shd w:val="clear" w:color="auto" w:fill="FFFFFF"/>
        <w:spacing w:before="120"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w:t>
      </w:r>
      <w:r>
        <w:rPr>
          <w:rFonts w:ascii="Times New Roman" w:eastAsia="Times New Roman" w:hAnsi="Times New Roman" w:cs="Times New Roman"/>
          <w:sz w:val="28"/>
          <w:szCs w:val="28"/>
        </w:rPr>
        <w:t>convolution layer is the main building block of a convolutional neural network.</w:t>
      </w:r>
    </w:p>
    <w:p w14:paraId="4A7B93F4" w14:textId="77777777" w:rsidR="00B70D49" w:rsidRDefault="00760BD2">
      <w:pPr>
        <w:spacing w:after="100"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305E1A14" wp14:editId="251B426A">
            <wp:extent cx="7286625" cy="3724275"/>
            <wp:effectExtent l="0" t="0" r="0" b="0"/>
            <wp:docPr id="2148" name="image8.png" descr="https://cdn-images-1.medium.com/max/1600/1*VznH-ru7rSV1nzh0ExA7dA.png"/>
            <wp:cNvGraphicFramePr/>
            <a:graphic xmlns:a="http://schemas.openxmlformats.org/drawingml/2006/main">
              <a:graphicData uri="http://schemas.openxmlformats.org/drawingml/2006/picture">
                <pic:pic xmlns:pic="http://schemas.openxmlformats.org/drawingml/2006/picture">
                  <pic:nvPicPr>
                    <pic:cNvPr id="2148" name="image8.png" descr="https://cdn-images-1.medium.com/max/1600/1*VznH-ru7rSV1nzh0ExA7dA.png"/>
                    <pic:cNvPicPr preferRelativeResize="0"/>
                  </pic:nvPicPr>
                  <pic:blipFill>
                    <a:blip r:embed="rId107"/>
                    <a:srcRect/>
                    <a:stretch>
                      <a:fillRect/>
                    </a:stretch>
                  </pic:blipFill>
                  <pic:spPr>
                    <a:xfrm>
                      <a:off x="0" y="0"/>
                      <a:ext cx="7286625" cy="3724275"/>
                    </a:xfrm>
                    <a:prstGeom prst="rect">
                      <a:avLst/>
                    </a:prstGeom>
                  </pic:spPr>
                </pic:pic>
              </a:graphicData>
            </a:graphic>
          </wp:inline>
        </w:drawing>
      </w:r>
    </w:p>
    <w:p w14:paraId="01E7E125" w14:textId="77777777" w:rsidR="00B70D49" w:rsidRDefault="00760BD2">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5. Convolution Layer</w:t>
      </w:r>
    </w:p>
    <w:p w14:paraId="37B4F254" w14:textId="77777777" w:rsidR="00B70D49" w:rsidRDefault="00760BD2">
      <w:pPr>
        <w:shd w:val="clear" w:color="auto" w:fill="FFFFFF"/>
        <w:spacing w:before="570"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convolution layer comprises of a set of independent filters (6 in the example shown). Each filter is independently convolved with the image and we </w:t>
      </w:r>
      <w:r>
        <w:rPr>
          <w:rFonts w:ascii="Times New Roman" w:eastAsia="Times New Roman" w:hAnsi="Times New Roman" w:cs="Times New Roman"/>
          <w:sz w:val="28"/>
          <w:szCs w:val="28"/>
        </w:rPr>
        <w:t>end up with 6 feature maps of shape 28*28*1.</w:t>
      </w:r>
    </w:p>
    <w:p w14:paraId="33C1489A" w14:textId="77777777" w:rsidR="00B70D49" w:rsidRDefault="00760BD2">
      <w:pPr>
        <w:shd w:val="clear" w:color="auto" w:fill="FFFFFF"/>
        <w:spacing w:before="435"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Suppose we have </w:t>
      </w:r>
      <w:proofErr w:type="gramStart"/>
      <w:r>
        <w:rPr>
          <w:rFonts w:ascii="Times New Roman" w:eastAsia="Times New Roman" w:hAnsi="Times New Roman" w:cs="Times New Roman"/>
          <w:sz w:val="28"/>
          <w:szCs w:val="28"/>
        </w:rPr>
        <w:t>a number of</w:t>
      </w:r>
      <w:proofErr w:type="gramEnd"/>
      <w:r>
        <w:rPr>
          <w:rFonts w:ascii="Times New Roman" w:eastAsia="Times New Roman" w:hAnsi="Times New Roman" w:cs="Times New Roman"/>
          <w:sz w:val="28"/>
          <w:szCs w:val="28"/>
        </w:rPr>
        <w:t xml:space="preserve"> convolution layers in sequence. What happens then?</w:t>
      </w:r>
    </w:p>
    <w:p w14:paraId="190AFC63" w14:textId="77777777" w:rsidR="00B70D49" w:rsidRDefault="00760BD2">
      <w:pPr>
        <w:spacing w:after="100"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21CFAB7C" wp14:editId="36F278C2">
            <wp:extent cx="7505700" cy="3095625"/>
            <wp:effectExtent l="0" t="0" r="0" b="0"/>
            <wp:docPr id="2149" name="image12.png" descr="https://cdn-images-1.medium.com/max/1600/1*mlPKapLTRuVVhLMLfq46pQ.png"/>
            <wp:cNvGraphicFramePr/>
            <a:graphic xmlns:a="http://schemas.openxmlformats.org/drawingml/2006/main">
              <a:graphicData uri="http://schemas.openxmlformats.org/drawingml/2006/picture">
                <pic:pic xmlns:pic="http://schemas.openxmlformats.org/drawingml/2006/picture">
                  <pic:nvPicPr>
                    <pic:cNvPr id="2149" name="image12.png" descr="https://cdn-images-1.medium.com/max/1600/1*mlPKapLTRuVVhLMLfq46pQ.png"/>
                    <pic:cNvPicPr preferRelativeResize="0"/>
                  </pic:nvPicPr>
                  <pic:blipFill>
                    <a:blip r:embed="rId108"/>
                    <a:srcRect/>
                    <a:stretch>
                      <a:fillRect/>
                    </a:stretch>
                  </pic:blipFill>
                  <pic:spPr>
                    <a:xfrm>
                      <a:off x="0" y="0"/>
                      <a:ext cx="7505700" cy="3095625"/>
                    </a:xfrm>
                    <a:prstGeom prst="rect">
                      <a:avLst/>
                    </a:prstGeom>
                  </pic:spPr>
                </pic:pic>
              </a:graphicData>
            </a:graphic>
          </wp:inline>
        </w:drawing>
      </w:r>
    </w:p>
    <w:p w14:paraId="55811D88" w14:textId="77777777" w:rsidR="00B70D49" w:rsidRDefault="00760BD2">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6. Convolution Layers in sequence</w:t>
      </w:r>
    </w:p>
    <w:p w14:paraId="5556D3C1" w14:textId="77777777" w:rsidR="00B70D49" w:rsidRDefault="00760BD2">
      <w:pPr>
        <w:shd w:val="clear" w:color="auto" w:fill="FFFFFF"/>
        <w:spacing w:before="570"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All these filters are initialized randomly and become our parameters which will be learned by th</w:t>
      </w:r>
      <w:r>
        <w:rPr>
          <w:rFonts w:ascii="Times New Roman" w:eastAsia="Times New Roman" w:hAnsi="Times New Roman" w:cs="Times New Roman"/>
          <w:sz w:val="28"/>
          <w:szCs w:val="28"/>
        </w:rPr>
        <w:t>e network subsequently.</w:t>
      </w:r>
    </w:p>
    <w:p w14:paraId="7F067BC9" w14:textId="77777777" w:rsidR="00B70D49" w:rsidRDefault="00760BD2">
      <w:pPr>
        <w:shd w:val="clear" w:color="auto" w:fill="FFFFFF"/>
        <w:spacing w:before="435"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 will show you an example of a trained network.</w:t>
      </w:r>
    </w:p>
    <w:p w14:paraId="36C7C4B5" w14:textId="77777777" w:rsidR="00B70D49" w:rsidRDefault="00760BD2">
      <w:pPr>
        <w:spacing w:after="100"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0F0F739C" wp14:editId="5ED2E5F0">
            <wp:extent cx="7219950" cy="3752850"/>
            <wp:effectExtent l="0" t="0" r="0" b="0"/>
            <wp:docPr id="2150" name="image5.png" descr="https://cdn-images-1.medium.com/max/1600/1*OHifHVQLIIumP865ASipXA.png"/>
            <wp:cNvGraphicFramePr/>
            <a:graphic xmlns:a="http://schemas.openxmlformats.org/drawingml/2006/main">
              <a:graphicData uri="http://schemas.openxmlformats.org/drawingml/2006/picture">
                <pic:pic xmlns:pic="http://schemas.openxmlformats.org/drawingml/2006/picture">
                  <pic:nvPicPr>
                    <pic:cNvPr id="2150" name="image5.png" descr="https://cdn-images-1.medium.com/max/1600/1*OHifHVQLIIumP865ASipXA.png"/>
                    <pic:cNvPicPr preferRelativeResize="0"/>
                  </pic:nvPicPr>
                  <pic:blipFill>
                    <a:blip r:embed="rId109"/>
                    <a:srcRect/>
                    <a:stretch>
                      <a:fillRect/>
                    </a:stretch>
                  </pic:blipFill>
                  <pic:spPr>
                    <a:xfrm>
                      <a:off x="0" y="0"/>
                      <a:ext cx="7219950" cy="3752850"/>
                    </a:xfrm>
                    <a:prstGeom prst="rect">
                      <a:avLst/>
                    </a:prstGeom>
                  </pic:spPr>
                </pic:pic>
              </a:graphicData>
            </a:graphic>
          </wp:inline>
        </w:drawing>
      </w:r>
    </w:p>
    <w:p w14:paraId="28D222CE" w14:textId="77777777" w:rsidR="00B70D49" w:rsidRDefault="00760BD2">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7. Filters in a trained network</w:t>
      </w:r>
    </w:p>
    <w:p w14:paraId="208E0484" w14:textId="77777777" w:rsidR="00B70D49" w:rsidRDefault="00760BD2">
      <w:pPr>
        <w:shd w:val="clear" w:color="auto" w:fill="FFFFFF"/>
        <w:spacing w:before="570" w:after="0" w:line="360" w:lineRule="auto"/>
        <w:jc w:val="both"/>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Take a look</w:t>
      </w:r>
      <w:proofErr w:type="gramEnd"/>
      <w:r>
        <w:rPr>
          <w:rFonts w:ascii="Times New Roman" w:eastAsia="Times New Roman" w:hAnsi="Times New Roman" w:cs="Times New Roman"/>
          <w:sz w:val="28"/>
          <w:szCs w:val="28"/>
        </w:rPr>
        <w:t xml:space="preserve"> at the filters in the very first layer (these are our 5*5*3 filters). Through back propagation, they have tuned themselves to become blob</w:t>
      </w:r>
      <w:r>
        <w:rPr>
          <w:rFonts w:ascii="Times New Roman" w:eastAsia="Times New Roman" w:hAnsi="Times New Roman" w:cs="Times New Roman"/>
          <w:sz w:val="28"/>
          <w:szCs w:val="28"/>
        </w:rPr>
        <w:t>s of coloured pieces and edges. As we go deeper to other convolution layers, the filters are doing dot products to the input of the previous convolution layers. So, they are taking the smaller coloured pieces or edges and making larger pieces out of them.</w:t>
      </w:r>
    </w:p>
    <w:p w14:paraId="035000F7" w14:textId="77777777" w:rsidR="00B70D49" w:rsidRDefault="00760BD2">
      <w:pPr>
        <w:shd w:val="clear" w:color="auto" w:fill="FFFFFF"/>
        <w:spacing w:before="435" w:after="0" w:line="360" w:lineRule="auto"/>
        <w:jc w:val="both"/>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Take a look</w:t>
      </w:r>
      <w:proofErr w:type="gramEnd"/>
      <w:r>
        <w:rPr>
          <w:rFonts w:ascii="Times New Roman" w:eastAsia="Times New Roman" w:hAnsi="Times New Roman" w:cs="Times New Roman"/>
          <w:sz w:val="28"/>
          <w:szCs w:val="28"/>
        </w:rPr>
        <w:t xml:space="preserve"> at image 4 and imagine the 28*28*1 grid as a grid of 28*28 neurons. For a particular feature map (the output received on convolving the image with a particular filter is called a feature map</w:t>
      </w:r>
      <w:r>
        <w:rPr>
          <w:rFonts w:ascii="Times New Roman" w:eastAsia="Times New Roman" w:hAnsi="Times New Roman" w:cs="Times New Roman"/>
          <w:i/>
          <w:sz w:val="28"/>
          <w:szCs w:val="28"/>
        </w:rPr>
        <w:t>)</w:t>
      </w:r>
      <w:r>
        <w:rPr>
          <w:rFonts w:ascii="Times New Roman" w:eastAsia="Times New Roman" w:hAnsi="Times New Roman" w:cs="Times New Roman"/>
          <w:sz w:val="28"/>
          <w:szCs w:val="28"/>
        </w:rPr>
        <w:t>, each neuron is connected only to a small chunk of t</w:t>
      </w:r>
      <w:r>
        <w:rPr>
          <w:rFonts w:ascii="Times New Roman" w:eastAsia="Times New Roman" w:hAnsi="Times New Roman" w:cs="Times New Roman"/>
          <w:sz w:val="28"/>
          <w:szCs w:val="28"/>
        </w:rPr>
        <w:t xml:space="preserve">he input image and all the neurons have the same connection weights. So </w:t>
      </w:r>
      <w:proofErr w:type="gramStart"/>
      <w:r>
        <w:rPr>
          <w:rFonts w:ascii="Times New Roman" w:eastAsia="Times New Roman" w:hAnsi="Times New Roman" w:cs="Times New Roman"/>
          <w:sz w:val="28"/>
          <w:szCs w:val="28"/>
        </w:rPr>
        <w:t>again</w:t>
      </w:r>
      <w:proofErr w:type="gramEnd"/>
      <w:r>
        <w:rPr>
          <w:rFonts w:ascii="Times New Roman" w:eastAsia="Times New Roman" w:hAnsi="Times New Roman" w:cs="Times New Roman"/>
          <w:sz w:val="28"/>
          <w:szCs w:val="28"/>
        </w:rPr>
        <w:t xml:space="preserve"> coming back to the differences between CNN and a neural network.</w:t>
      </w:r>
    </w:p>
    <w:p w14:paraId="2F41C25F" w14:textId="77777777" w:rsidR="00B70D49" w:rsidRDefault="00760BD2">
      <w:pPr>
        <w:shd w:val="clear" w:color="auto" w:fill="FFFFFF"/>
        <w:spacing w:before="840"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CNNs have a couple of concepts called parameter sharing and local connectivity</w:t>
      </w:r>
    </w:p>
    <w:p w14:paraId="08CA8AAA" w14:textId="77777777" w:rsidR="00B70D49" w:rsidRDefault="00760BD2">
      <w:pPr>
        <w:shd w:val="clear" w:color="auto" w:fill="FFFFFF"/>
        <w:spacing w:before="120"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Parameter sharing is sharing of we</w:t>
      </w:r>
      <w:r>
        <w:rPr>
          <w:rFonts w:ascii="Times New Roman" w:eastAsia="Times New Roman" w:hAnsi="Times New Roman" w:cs="Times New Roman"/>
          <w:sz w:val="28"/>
          <w:szCs w:val="28"/>
        </w:rPr>
        <w:t>ights by all neurons in a particular feature map.</w:t>
      </w:r>
    </w:p>
    <w:p w14:paraId="5D363F33" w14:textId="77777777" w:rsidR="00B70D49" w:rsidRDefault="00760BD2">
      <w:pPr>
        <w:shd w:val="clear" w:color="auto" w:fill="FFFFFF"/>
        <w:spacing w:before="435"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Local connectivity is the concept of each neural connected only to a subset of the input image (unlike a neural network where all the neurons are fully connected)</w:t>
      </w:r>
    </w:p>
    <w:p w14:paraId="05235E26" w14:textId="77777777" w:rsidR="00B70D49" w:rsidRDefault="00760BD2">
      <w:pPr>
        <w:shd w:val="clear" w:color="auto" w:fill="FFFFFF"/>
        <w:spacing w:before="435"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This helps to reduce the number of paramete</w:t>
      </w:r>
      <w:r>
        <w:rPr>
          <w:rFonts w:ascii="Times New Roman" w:eastAsia="Times New Roman" w:hAnsi="Times New Roman" w:cs="Times New Roman"/>
          <w:sz w:val="28"/>
          <w:szCs w:val="28"/>
        </w:rPr>
        <w:t>rs in the whole system and makes the computation more efficient.</w:t>
      </w:r>
    </w:p>
    <w:p w14:paraId="38DF8A62" w14:textId="77777777" w:rsidR="00B70D49" w:rsidRDefault="00760BD2">
      <w:pPr>
        <w:shd w:val="clear" w:color="auto" w:fill="FFFFFF"/>
        <w:spacing w:before="840"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Pooling Layers</w:t>
      </w:r>
    </w:p>
    <w:p w14:paraId="72CC9C61" w14:textId="77777777" w:rsidR="00B70D49" w:rsidRDefault="00760BD2">
      <w:pPr>
        <w:shd w:val="clear" w:color="auto" w:fill="FFFFFF"/>
        <w:spacing w:before="120"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pooling layer is another building block of a CNN.</w:t>
      </w:r>
    </w:p>
    <w:p w14:paraId="2E9819B8" w14:textId="77777777" w:rsidR="00B70D49" w:rsidRDefault="00760BD2">
      <w:pPr>
        <w:spacing w:after="100"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5BCBFFDA" wp14:editId="3C233BF7">
            <wp:extent cx="4486275" cy="1552575"/>
            <wp:effectExtent l="0" t="0" r="0" b="0"/>
            <wp:docPr id="2151" name="image2.png" descr="https://cdn-images-1.medium.com/max/1600/1*gags_WLu961iw6I0ZX6iQA.png"/>
            <wp:cNvGraphicFramePr/>
            <a:graphic xmlns:a="http://schemas.openxmlformats.org/drawingml/2006/main">
              <a:graphicData uri="http://schemas.openxmlformats.org/drawingml/2006/picture">
                <pic:pic xmlns:pic="http://schemas.openxmlformats.org/drawingml/2006/picture">
                  <pic:nvPicPr>
                    <pic:cNvPr id="2151" name="image2.png" descr="https://cdn-images-1.medium.com/max/1600/1*gags_WLu961iw6I0ZX6iQA.png"/>
                    <pic:cNvPicPr preferRelativeResize="0"/>
                  </pic:nvPicPr>
                  <pic:blipFill>
                    <a:blip r:embed="rId110"/>
                    <a:srcRect/>
                    <a:stretch>
                      <a:fillRect/>
                    </a:stretch>
                  </pic:blipFill>
                  <pic:spPr>
                    <a:xfrm>
                      <a:off x="0" y="0"/>
                      <a:ext cx="4486275" cy="1552575"/>
                    </a:xfrm>
                    <a:prstGeom prst="rect">
                      <a:avLst/>
                    </a:prstGeom>
                  </pic:spPr>
                </pic:pic>
              </a:graphicData>
            </a:graphic>
          </wp:inline>
        </w:drawing>
      </w:r>
    </w:p>
    <w:p w14:paraId="1C1F71A7" w14:textId="77777777" w:rsidR="00B70D49" w:rsidRDefault="00760BD2">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Pooling</w:t>
      </w:r>
    </w:p>
    <w:p w14:paraId="7D57C3EB" w14:textId="77777777" w:rsidR="00B70D49" w:rsidRDefault="00760BD2">
      <w:pPr>
        <w:shd w:val="clear" w:color="auto" w:fill="FFFFFF"/>
        <w:spacing w:before="570"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Its function is to progressively reduce the spatial size of the representation to reduce the </w:t>
      </w:r>
      <w:proofErr w:type="gramStart"/>
      <w:r>
        <w:rPr>
          <w:rFonts w:ascii="Times New Roman" w:eastAsia="Times New Roman" w:hAnsi="Times New Roman" w:cs="Times New Roman"/>
          <w:sz w:val="28"/>
          <w:szCs w:val="28"/>
        </w:rPr>
        <w:t>amount</w:t>
      </w:r>
      <w:proofErr w:type="gramEnd"/>
      <w:r>
        <w:rPr>
          <w:rFonts w:ascii="Times New Roman" w:eastAsia="Times New Roman" w:hAnsi="Times New Roman" w:cs="Times New Roman"/>
          <w:sz w:val="28"/>
          <w:szCs w:val="28"/>
        </w:rPr>
        <w:t xml:space="preserve"> of parameters and computation in the network. Pooling layer operates on each feature map independently.</w:t>
      </w:r>
    </w:p>
    <w:p w14:paraId="2B040DAD" w14:textId="77777777" w:rsidR="00B70D49" w:rsidRDefault="00760BD2">
      <w:pPr>
        <w:shd w:val="clear" w:color="auto" w:fill="FFFFFF"/>
        <w:spacing w:before="435"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most common approach used in pooling is </w:t>
      </w:r>
      <w:r>
        <w:rPr>
          <w:rFonts w:ascii="Times New Roman" w:eastAsia="Times New Roman" w:hAnsi="Times New Roman" w:cs="Times New Roman"/>
          <w:i/>
          <w:sz w:val="28"/>
          <w:szCs w:val="28"/>
        </w:rPr>
        <w:t>max pool</w:t>
      </w:r>
      <w:r>
        <w:rPr>
          <w:rFonts w:ascii="Times New Roman" w:eastAsia="Times New Roman" w:hAnsi="Times New Roman" w:cs="Times New Roman"/>
          <w:i/>
          <w:sz w:val="28"/>
          <w:szCs w:val="28"/>
        </w:rPr>
        <w:t>ing.</w:t>
      </w:r>
    </w:p>
    <w:p w14:paraId="558D70B3" w14:textId="77777777" w:rsidR="00B70D49" w:rsidRDefault="00760BD2">
      <w:pPr>
        <w:spacing w:after="100"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2EC0508B" wp14:editId="78AD9B18">
            <wp:extent cx="6421967" cy="3733800"/>
            <wp:effectExtent l="0" t="0" r="0" b="0"/>
            <wp:docPr id="2152" name="image18.png" descr="https://cdn-images-1.medium.com/max/1600/1*jU_Mp73fXzh9_ffvtnbrDQ.png"/>
            <wp:cNvGraphicFramePr/>
            <a:graphic xmlns:a="http://schemas.openxmlformats.org/drawingml/2006/main">
              <a:graphicData uri="http://schemas.openxmlformats.org/drawingml/2006/picture">
                <pic:pic xmlns:pic="http://schemas.openxmlformats.org/drawingml/2006/picture">
                  <pic:nvPicPr>
                    <pic:cNvPr id="2152" name="image18.png" descr="https://cdn-images-1.medium.com/max/1600/1*jU_Mp73fXzh9_ffvtnbrDQ.png"/>
                    <pic:cNvPicPr preferRelativeResize="0"/>
                  </pic:nvPicPr>
                  <pic:blipFill>
                    <a:blip r:embed="rId111"/>
                    <a:srcRect/>
                    <a:stretch>
                      <a:fillRect/>
                    </a:stretch>
                  </pic:blipFill>
                  <pic:spPr>
                    <a:xfrm>
                      <a:off x="0" y="0"/>
                      <a:ext cx="6438159" cy="3743214"/>
                    </a:xfrm>
                    <a:prstGeom prst="rect">
                      <a:avLst/>
                    </a:prstGeom>
                  </pic:spPr>
                </pic:pic>
              </a:graphicData>
            </a:graphic>
          </wp:inline>
        </w:drawing>
      </w:r>
    </w:p>
    <w:p w14:paraId="2E296E7A" w14:textId="77777777" w:rsidR="00B70D49" w:rsidRDefault="00760BD2">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Max Pooling</w:t>
      </w:r>
    </w:p>
    <w:p w14:paraId="068003EF" w14:textId="77777777" w:rsidR="00B70D49" w:rsidRDefault="00760BD2">
      <w:pPr>
        <w:shd w:val="clear" w:color="auto" w:fill="FFFFFF"/>
        <w:spacing w:before="795"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Typical Architecture of a CNN</w:t>
      </w:r>
    </w:p>
    <w:p w14:paraId="7823917B" w14:textId="77777777" w:rsidR="00B70D49" w:rsidRDefault="00B70D49">
      <w:pPr>
        <w:spacing w:after="100" w:line="360" w:lineRule="auto"/>
        <w:jc w:val="both"/>
        <w:rPr>
          <w:rFonts w:ascii="Times New Roman" w:eastAsia="Times New Roman" w:hAnsi="Times New Roman" w:cs="Times New Roman"/>
          <w:sz w:val="28"/>
          <w:szCs w:val="28"/>
        </w:rPr>
      </w:pPr>
    </w:p>
    <w:p w14:paraId="07911B97" w14:textId="77777777" w:rsidR="00B70D49" w:rsidRDefault="00760BD2">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Typical architecture of CNN</w:t>
      </w:r>
    </w:p>
    <w:p w14:paraId="64DC25BA" w14:textId="77777777" w:rsidR="00B70D49" w:rsidRDefault="00760BD2">
      <w:pPr>
        <w:shd w:val="clear" w:color="auto" w:fill="FFFFFF"/>
        <w:spacing w:before="570"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We have already discussed about convolution layers (denoted by </w:t>
      </w:r>
      <w:r>
        <w:rPr>
          <w:rFonts w:ascii="Times New Roman" w:eastAsia="Times New Roman" w:hAnsi="Times New Roman" w:cs="Times New Roman"/>
          <w:b/>
          <w:sz w:val="28"/>
          <w:szCs w:val="28"/>
        </w:rPr>
        <w:t>CONV</w:t>
      </w:r>
      <w:r>
        <w:rPr>
          <w:rFonts w:ascii="Times New Roman" w:eastAsia="Times New Roman" w:hAnsi="Times New Roman" w:cs="Times New Roman"/>
          <w:sz w:val="28"/>
          <w:szCs w:val="28"/>
        </w:rPr>
        <w:t>) and pooling layers (denoted by </w:t>
      </w:r>
      <w:r>
        <w:rPr>
          <w:rFonts w:ascii="Times New Roman" w:eastAsia="Times New Roman" w:hAnsi="Times New Roman" w:cs="Times New Roman"/>
          <w:b/>
          <w:sz w:val="28"/>
          <w:szCs w:val="28"/>
        </w:rPr>
        <w:t>POOL</w:t>
      </w:r>
      <w:r>
        <w:rPr>
          <w:rFonts w:ascii="Times New Roman" w:eastAsia="Times New Roman" w:hAnsi="Times New Roman" w:cs="Times New Roman"/>
          <w:sz w:val="28"/>
          <w:szCs w:val="28"/>
        </w:rPr>
        <w:t>).</w:t>
      </w:r>
    </w:p>
    <w:p w14:paraId="6CA04169" w14:textId="77777777" w:rsidR="00B70D49" w:rsidRDefault="00760BD2">
      <w:pPr>
        <w:shd w:val="clear" w:color="auto" w:fill="FFFFFF"/>
        <w:spacing w:before="435"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RELU</w:t>
      </w:r>
      <w:r>
        <w:rPr>
          <w:rFonts w:ascii="Times New Roman" w:eastAsia="Times New Roman" w:hAnsi="Times New Roman" w:cs="Times New Roman"/>
          <w:sz w:val="28"/>
          <w:szCs w:val="28"/>
        </w:rPr>
        <w:t xml:space="preserve"> is just a </w:t>
      </w:r>
      <w:proofErr w:type="spellStart"/>
      <w:r>
        <w:rPr>
          <w:rFonts w:ascii="Times New Roman" w:eastAsia="Times New Roman" w:hAnsi="Times New Roman" w:cs="Times New Roman"/>
          <w:sz w:val="28"/>
          <w:szCs w:val="28"/>
        </w:rPr>
        <w:t>non linearity</w:t>
      </w:r>
      <w:proofErr w:type="spellEnd"/>
      <w:r>
        <w:rPr>
          <w:rFonts w:ascii="Times New Roman" w:eastAsia="Times New Roman" w:hAnsi="Times New Roman" w:cs="Times New Roman"/>
          <w:sz w:val="28"/>
          <w:szCs w:val="28"/>
        </w:rPr>
        <w:t xml:space="preserve"> which is applied </w:t>
      </w:r>
      <w:proofErr w:type="gramStart"/>
      <w:r>
        <w:rPr>
          <w:rFonts w:ascii="Times New Roman" w:eastAsia="Times New Roman" w:hAnsi="Times New Roman" w:cs="Times New Roman"/>
          <w:sz w:val="28"/>
          <w:szCs w:val="28"/>
        </w:rPr>
        <w:t>similar to</w:t>
      </w:r>
      <w:proofErr w:type="gramEnd"/>
      <w:r>
        <w:rPr>
          <w:rFonts w:ascii="Times New Roman" w:eastAsia="Times New Roman" w:hAnsi="Times New Roman" w:cs="Times New Roman"/>
          <w:sz w:val="28"/>
          <w:szCs w:val="28"/>
        </w:rPr>
        <w:t xml:space="preserve"> neural network</w:t>
      </w:r>
      <w:r>
        <w:rPr>
          <w:rFonts w:ascii="Times New Roman" w:eastAsia="Times New Roman" w:hAnsi="Times New Roman" w:cs="Times New Roman"/>
          <w:sz w:val="28"/>
          <w:szCs w:val="28"/>
        </w:rPr>
        <w:t>s.</w:t>
      </w:r>
    </w:p>
    <w:p w14:paraId="5AFA481D" w14:textId="77777777" w:rsidR="00B70D49" w:rsidRDefault="00760BD2">
      <w:pPr>
        <w:shd w:val="clear" w:color="auto" w:fill="FFFFFF"/>
        <w:spacing w:before="435"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The </w:t>
      </w:r>
      <w:r>
        <w:rPr>
          <w:rFonts w:ascii="Times New Roman" w:eastAsia="Times New Roman" w:hAnsi="Times New Roman" w:cs="Times New Roman"/>
          <w:b/>
          <w:sz w:val="28"/>
          <w:szCs w:val="28"/>
        </w:rPr>
        <w:t>FC</w:t>
      </w:r>
      <w:r>
        <w:rPr>
          <w:rFonts w:ascii="Times New Roman" w:eastAsia="Times New Roman" w:hAnsi="Times New Roman" w:cs="Times New Roman"/>
          <w:sz w:val="28"/>
          <w:szCs w:val="28"/>
        </w:rPr>
        <w:t> is the fully connected layer of neurons at the end of CNN. Neurons in a fully connected layer have full connections to all activations in the previous layer, as seen in regular Neural Networks and work in a similar way.</w:t>
      </w:r>
    </w:p>
    <w:p w14:paraId="4EAD5AD3" w14:textId="77777777" w:rsidR="00B70D49" w:rsidRDefault="00760BD2">
      <w:pPr>
        <w:shd w:val="clear" w:color="auto" w:fill="FFFFFF"/>
        <w:spacing w:before="192" w:after="12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CNNs are </w:t>
      </w:r>
      <w:r>
        <w:rPr>
          <w:rFonts w:ascii="Times New Roman" w:eastAsia="Times New Roman" w:hAnsi="Times New Roman" w:cs="Times New Roman"/>
          <w:color w:val="000000"/>
          <w:sz w:val="28"/>
          <w:szCs w:val="28"/>
        </w:rPr>
        <w:t>especially tricky to train, as they add even more hyper-parameters than a standard MLP. While the usual rules of thumb for learning rates and regularization constants still apply, the following should be kept in mind when optimizing CNNs.</w:t>
      </w:r>
    </w:p>
    <w:p w14:paraId="6B8225C5" w14:textId="77777777" w:rsidR="00B70D49" w:rsidRDefault="00760BD2">
      <w:pPr>
        <w:pStyle w:val="Heading4"/>
        <w:shd w:val="clear" w:color="auto" w:fill="FFFFFF"/>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Number of </w:t>
      </w:r>
      <w:r>
        <w:rPr>
          <w:rFonts w:ascii="Times New Roman" w:eastAsia="Times New Roman" w:hAnsi="Times New Roman" w:cs="Times New Roman"/>
          <w:color w:val="000000"/>
          <w:sz w:val="28"/>
          <w:szCs w:val="28"/>
        </w:rPr>
        <w:t>filters</w:t>
      </w:r>
    </w:p>
    <w:p w14:paraId="7AEFDD97" w14:textId="77777777" w:rsidR="00B70D49" w:rsidRDefault="00760BD2">
      <w:pPr>
        <w:shd w:val="clear" w:color="auto" w:fill="FFFFFF"/>
        <w:spacing w:before="192" w:after="12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When choosing the number of filters per layer, keep in mind that computing the activations of a single convolutional filter is much more expensive than with traditional </w:t>
      </w:r>
      <w:proofErr w:type="gramStart"/>
      <w:r>
        <w:rPr>
          <w:rFonts w:ascii="Times New Roman" w:eastAsia="Times New Roman" w:hAnsi="Times New Roman" w:cs="Times New Roman"/>
          <w:color w:val="000000"/>
          <w:sz w:val="28"/>
          <w:szCs w:val="28"/>
        </w:rPr>
        <w:t>MLPs !</w:t>
      </w:r>
      <w:proofErr w:type="gramEnd"/>
    </w:p>
    <w:p w14:paraId="5F14E0C4" w14:textId="77777777" w:rsidR="00B70D49" w:rsidRDefault="00760BD2">
      <w:pPr>
        <w:shd w:val="clear" w:color="auto" w:fill="FFFFFF"/>
        <w:spacing w:before="192" w:after="12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Assume layer </w:t>
      </w:r>
      <w:r>
        <w:rPr>
          <w:rFonts w:ascii="Times New Roman" w:eastAsia="Times New Roman" w:hAnsi="Times New Roman" w:cs="Times New Roman"/>
          <w:noProof/>
          <w:color w:val="000000"/>
          <w:sz w:val="28"/>
          <w:szCs w:val="28"/>
        </w:rPr>
        <w:drawing>
          <wp:inline distT="0" distB="0" distL="0" distR="0" wp14:anchorId="52DA61B6" wp14:editId="1EE36533">
            <wp:extent cx="466725" cy="171450"/>
            <wp:effectExtent l="0" t="0" r="0" b="0"/>
            <wp:docPr id="2153" name="image32.png" descr="(l-1)"/>
            <wp:cNvGraphicFramePr/>
            <a:graphic xmlns:a="http://schemas.openxmlformats.org/drawingml/2006/main">
              <a:graphicData uri="http://schemas.openxmlformats.org/drawingml/2006/picture">
                <pic:pic xmlns:pic="http://schemas.openxmlformats.org/drawingml/2006/picture">
                  <pic:nvPicPr>
                    <pic:cNvPr id="2153" name="image32.png" descr="(l-1)"/>
                    <pic:cNvPicPr preferRelativeResize="0"/>
                  </pic:nvPicPr>
                  <pic:blipFill>
                    <a:blip r:embed="rId112"/>
                    <a:srcRect/>
                    <a:stretch>
                      <a:fillRect/>
                    </a:stretch>
                  </pic:blipFill>
                  <pic:spPr>
                    <a:xfrm>
                      <a:off x="0" y="0"/>
                      <a:ext cx="466725" cy="171450"/>
                    </a:xfrm>
                    <a:prstGeom prst="rect">
                      <a:avLst/>
                    </a:prstGeom>
                  </pic:spPr>
                </pic:pic>
              </a:graphicData>
            </a:graphic>
          </wp:inline>
        </w:drawing>
      </w:r>
      <w:r>
        <w:rPr>
          <w:rFonts w:ascii="Times New Roman" w:eastAsia="Times New Roman" w:hAnsi="Times New Roman" w:cs="Times New Roman"/>
          <w:color w:val="000000"/>
          <w:sz w:val="28"/>
          <w:szCs w:val="28"/>
        </w:rPr>
        <w:t> contains </w:t>
      </w:r>
      <w:r>
        <w:rPr>
          <w:rFonts w:ascii="Times New Roman" w:eastAsia="Times New Roman" w:hAnsi="Times New Roman" w:cs="Times New Roman"/>
          <w:noProof/>
          <w:color w:val="000000"/>
          <w:sz w:val="28"/>
          <w:szCs w:val="28"/>
        </w:rPr>
        <w:drawing>
          <wp:inline distT="0" distB="0" distL="0" distR="0" wp14:anchorId="14AE2674" wp14:editId="7805EA35">
            <wp:extent cx="352425" cy="142875"/>
            <wp:effectExtent l="0" t="0" r="0" b="0"/>
            <wp:docPr id="2154" name="image16.png" descr="K^{l-1}"/>
            <wp:cNvGraphicFramePr/>
            <a:graphic xmlns:a="http://schemas.openxmlformats.org/drawingml/2006/main">
              <a:graphicData uri="http://schemas.openxmlformats.org/drawingml/2006/picture">
                <pic:pic xmlns:pic="http://schemas.openxmlformats.org/drawingml/2006/picture">
                  <pic:nvPicPr>
                    <pic:cNvPr id="2154" name="image16.png" descr="K^{l-1}"/>
                    <pic:cNvPicPr preferRelativeResize="0"/>
                  </pic:nvPicPr>
                  <pic:blipFill>
                    <a:blip r:embed="rId113"/>
                    <a:srcRect/>
                    <a:stretch>
                      <a:fillRect/>
                    </a:stretch>
                  </pic:blipFill>
                  <pic:spPr>
                    <a:xfrm>
                      <a:off x="0" y="0"/>
                      <a:ext cx="352425" cy="142875"/>
                    </a:xfrm>
                    <a:prstGeom prst="rect">
                      <a:avLst/>
                    </a:prstGeom>
                  </pic:spPr>
                </pic:pic>
              </a:graphicData>
            </a:graphic>
          </wp:inline>
        </w:drawing>
      </w:r>
      <w:r>
        <w:rPr>
          <w:rFonts w:ascii="Times New Roman" w:eastAsia="Times New Roman" w:hAnsi="Times New Roman" w:cs="Times New Roman"/>
          <w:color w:val="000000"/>
          <w:sz w:val="28"/>
          <w:szCs w:val="28"/>
        </w:rPr>
        <w:t> feature maps and </w:t>
      </w:r>
      <w:r>
        <w:rPr>
          <w:rFonts w:ascii="Times New Roman" w:eastAsia="Times New Roman" w:hAnsi="Times New Roman" w:cs="Times New Roman"/>
          <w:noProof/>
          <w:color w:val="000000"/>
          <w:sz w:val="28"/>
          <w:szCs w:val="28"/>
        </w:rPr>
        <w:drawing>
          <wp:inline distT="0" distB="0" distL="0" distR="0" wp14:anchorId="15F6EAB1" wp14:editId="3C965075">
            <wp:extent cx="552450" cy="114300"/>
            <wp:effectExtent l="0" t="0" r="0" b="0"/>
            <wp:docPr id="2155" name="image24.png" descr="M \times N"/>
            <wp:cNvGraphicFramePr/>
            <a:graphic xmlns:a="http://schemas.openxmlformats.org/drawingml/2006/main">
              <a:graphicData uri="http://schemas.openxmlformats.org/drawingml/2006/picture">
                <pic:pic xmlns:pic="http://schemas.openxmlformats.org/drawingml/2006/picture">
                  <pic:nvPicPr>
                    <pic:cNvPr id="2155" name="image24.png" descr="M \times N"/>
                    <pic:cNvPicPr preferRelativeResize="0"/>
                  </pic:nvPicPr>
                  <pic:blipFill>
                    <a:blip r:embed="rId114"/>
                    <a:srcRect/>
                    <a:stretch>
                      <a:fillRect/>
                    </a:stretch>
                  </pic:blipFill>
                  <pic:spPr>
                    <a:xfrm>
                      <a:off x="0" y="0"/>
                      <a:ext cx="552450" cy="114300"/>
                    </a:xfrm>
                    <a:prstGeom prst="rect">
                      <a:avLst/>
                    </a:prstGeom>
                  </pic:spPr>
                </pic:pic>
              </a:graphicData>
            </a:graphic>
          </wp:inline>
        </w:drawing>
      </w:r>
      <w:r>
        <w:rPr>
          <w:rFonts w:ascii="Times New Roman" w:eastAsia="Times New Roman" w:hAnsi="Times New Roman" w:cs="Times New Roman"/>
          <w:color w:val="000000"/>
          <w:sz w:val="28"/>
          <w:szCs w:val="28"/>
        </w:rPr>
        <w:t> pixel positions (i.e., numb</w:t>
      </w:r>
      <w:r>
        <w:rPr>
          <w:rFonts w:ascii="Times New Roman" w:eastAsia="Times New Roman" w:hAnsi="Times New Roman" w:cs="Times New Roman"/>
          <w:color w:val="000000"/>
          <w:sz w:val="28"/>
          <w:szCs w:val="28"/>
        </w:rPr>
        <w:t>er of positions times number of feature maps), and there are </w:t>
      </w:r>
      <w:r>
        <w:rPr>
          <w:rFonts w:ascii="Times New Roman" w:eastAsia="Times New Roman" w:hAnsi="Times New Roman" w:cs="Times New Roman"/>
          <w:noProof/>
          <w:color w:val="000000"/>
          <w:sz w:val="28"/>
          <w:szCs w:val="28"/>
        </w:rPr>
        <w:drawing>
          <wp:inline distT="0" distB="0" distL="0" distR="0" wp14:anchorId="6D996F45" wp14:editId="324E90F2">
            <wp:extent cx="200025" cy="142875"/>
            <wp:effectExtent l="0" t="0" r="0" b="0"/>
            <wp:docPr id="2156" name="image9.png" descr="K^l"/>
            <wp:cNvGraphicFramePr/>
            <a:graphic xmlns:a="http://schemas.openxmlformats.org/drawingml/2006/main">
              <a:graphicData uri="http://schemas.openxmlformats.org/drawingml/2006/picture">
                <pic:pic xmlns:pic="http://schemas.openxmlformats.org/drawingml/2006/picture">
                  <pic:nvPicPr>
                    <pic:cNvPr id="2156" name="image9.png" descr="K^l"/>
                    <pic:cNvPicPr preferRelativeResize="0"/>
                  </pic:nvPicPr>
                  <pic:blipFill>
                    <a:blip r:embed="rId115"/>
                    <a:srcRect/>
                    <a:stretch>
                      <a:fillRect/>
                    </a:stretch>
                  </pic:blipFill>
                  <pic:spPr>
                    <a:xfrm>
                      <a:off x="0" y="0"/>
                      <a:ext cx="200025" cy="142875"/>
                    </a:xfrm>
                    <a:prstGeom prst="rect">
                      <a:avLst/>
                    </a:prstGeom>
                  </pic:spPr>
                </pic:pic>
              </a:graphicData>
            </a:graphic>
          </wp:inline>
        </w:drawing>
      </w:r>
      <w:r>
        <w:rPr>
          <w:rFonts w:ascii="Times New Roman" w:eastAsia="Times New Roman" w:hAnsi="Times New Roman" w:cs="Times New Roman"/>
          <w:color w:val="000000"/>
          <w:sz w:val="28"/>
          <w:szCs w:val="28"/>
        </w:rPr>
        <w:t> filters at layer </w:t>
      </w:r>
      <w:r>
        <w:rPr>
          <w:rFonts w:ascii="Times New Roman" w:eastAsia="Times New Roman" w:hAnsi="Times New Roman" w:cs="Times New Roman"/>
          <w:noProof/>
          <w:color w:val="000000"/>
          <w:sz w:val="28"/>
          <w:szCs w:val="28"/>
        </w:rPr>
        <w:drawing>
          <wp:inline distT="0" distB="0" distL="0" distR="0" wp14:anchorId="0B1B5687" wp14:editId="32D33EE1">
            <wp:extent cx="47625" cy="123825"/>
            <wp:effectExtent l="0" t="0" r="0" b="0"/>
            <wp:docPr id="2137" name="image10.png" descr="l"/>
            <wp:cNvGraphicFramePr/>
            <a:graphic xmlns:a="http://schemas.openxmlformats.org/drawingml/2006/main">
              <a:graphicData uri="http://schemas.openxmlformats.org/drawingml/2006/picture">
                <pic:pic xmlns:pic="http://schemas.openxmlformats.org/drawingml/2006/picture">
                  <pic:nvPicPr>
                    <pic:cNvPr id="2137" name="image10.png" descr="l"/>
                    <pic:cNvPicPr preferRelativeResize="0"/>
                  </pic:nvPicPr>
                  <pic:blipFill>
                    <a:blip r:embed="rId116"/>
                    <a:srcRect/>
                    <a:stretch>
                      <a:fillRect/>
                    </a:stretch>
                  </pic:blipFill>
                  <pic:spPr>
                    <a:xfrm>
                      <a:off x="0" y="0"/>
                      <a:ext cx="47625" cy="123825"/>
                    </a:xfrm>
                    <a:prstGeom prst="rect">
                      <a:avLst/>
                    </a:prstGeom>
                  </pic:spPr>
                </pic:pic>
              </a:graphicData>
            </a:graphic>
          </wp:inline>
        </w:drawing>
      </w:r>
      <w:r>
        <w:rPr>
          <w:rFonts w:ascii="Times New Roman" w:eastAsia="Times New Roman" w:hAnsi="Times New Roman" w:cs="Times New Roman"/>
          <w:color w:val="000000"/>
          <w:sz w:val="28"/>
          <w:szCs w:val="28"/>
        </w:rPr>
        <w:t> of shape </w:t>
      </w:r>
      <w:r>
        <w:rPr>
          <w:rFonts w:ascii="Times New Roman" w:eastAsia="Times New Roman" w:hAnsi="Times New Roman" w:cs="Times New Roman"/>
          <w:noProof/>
          <w:color w:val="000000"/>
          <w:sz w:val="28"/>
          <w:szCs w:val="28"/>
        </w:rPr>
        <w:drawing>
          <wp:inline distT="0" distB="0" distL="0" distR="0" wp14:anchorId="6D1FFC4D" wp14:editId="7F1F0982">
            <wp:extent cx="466725" cy="85725"/>
            <wp:effectExtent l="0" t="0" r="0" b="0"/>
            <wp:docPr id="2138" name="image14.png" descr="m \times n"/>
            <wp:cNvGraphicFramePr/>
            <a:graphic xmlns:a="http://schemas.openxmlformats.org/drawingml/2006/main">
              <a:graphicData uri="http://schemas.openxmlformats.org/drawingml/2006/picture">
                <pic:pic xmlns:pic="http://schemas.openxmlformats.org/drawingml/2006/picture">
                  <pic:nvPicPr>
                    <pic:cNvPr id="2138" name="image14.png" descr="m \times n"/>
                    <pic:cNvPicPr preferRelativeResize="0"/>
                  </pic:nvPicPr>
                  <pic:blipFill>
                    <a:blip r:embed="rId117"/>
                    <a:srcRect/>
                    <a:stretch>
                      <a:fillRect/>
                    </a:stretch>
                  </pic:blipFill>
                  <pic:spPr>
                    <a:xfrm>
                      <a:off x="0" y="0"/>
                      <a:ext cx="466725" cy="85725"/>
                    </a:xfrm>
                    <a:prstGeom prst="rect">
                      <a:avLst/>
                    </a:prstGeom>
                  </pic:spPr>
                </pic:pic>
              </a:graphicData>
            </a:graphic>
          </wp:inline>
        </w:drawing>
      </w:r>
      <w:r>
        <w:rPr>
          <w:rFonts w:ascii="Times New Roman" w:eastAsia="Times New Roman" w:hAnsi="Times New Roman" w:cs="Times New Roman"/>
          <w:color w:val="000000"/>
          <w:sz w:val="28"/>
          <w:szCs w:val="28"/>
        </w:rPr>
        <w:t>. Then computing a feature map (applying an </w:t>
      </w:r>
      <w:r>
        <w:rPr>
          <w:rFonts w:ascii="Times New Roman" w:eastAsia="Times New Roman" w:hAnsi="Times New Roman" w:cs="Times New Roman"/>
          <w:noProof/>
          <w:color w:val="000000"/>
          <w:sz w:val="28"/>
          <w:szCs w:val="28"/>
        </w:rPr>
        <w:drawing>
          <wp:inline distT="0" distB="0" distL="0" distR="0" wp14:anchorId="64BCC406" wp14:editId="38B90780">
            <wp:extent cx="466725" cy="85725"/>
            <wp:effectExtent l="0" t="0" r="0" b="0"/>
            <wp:docPr id="2139" name="image14.png" descr="m \times n"/>
            <wp:cNvGraphicFramePr/>
            <a:graphic xmlns:a="http://schemas.openxmlformats.org/drawingml/2006/main">
              <a:graphicData uri="http://schemas.openxmlformats.org/drawingml/2006/picture">
                <pic:pic xmlns:pic="http://schemas.openxmlformats.org/drawingml/2006/picture">
                  <pic:nvPicPr>
                    <pic:cNvPr id="2139" name="image14.png" descr="m \times n"/>
                    <pic:cNvPicPr preferRelativeResize="0"/>
                  </pic:nvPicPr>
                  <pic:blipFill>
                    <a:blip r:embed="rId117"/>
                    <a:srcRect/>
                    <a:stretch>
                      <a:fillRect/>
                    </a:stretch>
                  </pic:blipFill>
                  <pic:spPr>
                    <a:xfrm>
                      <a:off x="0" y="0"/>
                      <a:ext cx="466725" cy="85725"/>
                    </a:xfrm>
                    <a:prstGeom prst="rect">
                      <a:avLst/>
                    </a:prstGeom>
                  </pic:spPr>
                </pic:pic>
              </a:graphicData>
            </a:graphic>
          </wp:inline>
        </w:drawing>
      </w:r>
      <w:r>
        <w:rPr>
          <w:rFonts w:ascii="Times New Roman" w:eastAsia="Times New Roman" w:hAnsi="Times New Roman" w:cs="Times New Roman"/>
          <w:color w:val="000000"/>
          <w:sz w:val="28"/>
          <w:szCs w:val="28"/>
        </w:rPr>
        <w:t> filter at all </w:t>
      </w:r>
      <w:r>
        <w:rPr>
          <w:rFonts w:ascii="Times New Roman" w:eastAsia="Times New Roman" w:hAnsi="Times New Roman" w:cs="Times New Roman"/>
          <w:noProof/>
          <w:color w:val="000000"/>
          <w:sz w:val="28"/>
          <w:szCs w:val="28"/>
        </w:rPr>
        <w:drawing>
          <wp:inline distT="0" distB="0" distL="0" distR="0" wp14:anchorId="2D6193DD" wp14:editId="13726160">
            <wp:extent cx="1476375" cy="171450"/>
            <wp:effectExtent l="0" t="0" r="0" b="0"/>
            <wp:docPr id="2140" name="image11.png" descr="(M-m) \times (N-n)"/>
            <wp:cNvGraphicFramePr/>
            <a:graphic xmlns:a="http://schemas.openxmlformats.org/drawingml/2006/main">
              <a:graphicData uri="http://schemas.openxmlformats.org/drawingml/2006/picture">
                <pic:pic xmlns:pic="http://schemas.openxmlformats.org/drawingml/2006/picture">
                  <pic:nvPicPr>
                    <pic:cNvPr id="2140" name="image11.png" descr="(M-m) \times (N-n)"/>
                    <pic:cNvPicPr preferRelativeResize="0"/>
                  </pic:nvPicPr>
                  <pic:blipFill>
                    <a:blip r:embed="rId118"/>
                    <a:srcRect/>
                    <a:stretch>
                      <a:fillRect/>
                    </a:stretch>
                  </pic:blipFill>
                  <pic:spPr>
                    <a:xfrm>
                      <a:off x="0" y="0"/>
                      <a:ext cx="1476375" cy="171450"/>
                    </a:xfrm>
                    <a:prstGeom prst="rect">
                      <a:avLst/>
                    </a:prstGeom>
                  </pic:spPr>
                </pic:pic>
              </a:graphicData>
            </a:graphic>
          </wp:inline>
        </w:drawing>
      </w:r>
      <w:r>
        <w:rPr>
          <w:rFonts w:ascii="Times New Roman" w:eastAsia="Times New Roman" w:hAnsi="Times New Roman" w:cs="Times New Roman"/>
          <w:color w:val="000000"/>
          <w:sz w:val="28"/>
          <w:szCs w:val="28"/>
        </w:rPr>
        <w:t> pixel positions where the filter can be applied) costs </w:t>
      </w:r>
      <w:r>
        <w:rPr>
          <w:rFonts w:ascii="Times New Roman" w:eastAsia="Times New Roman" w:hAnsi="Times New Roman" w:cs="Times New Roman"/>
          <w:noProof/>
          <w:color w:val="000000"/>
          <w:sz w:val="28"/>
          <w:szCs w:val="28"/>
        </w:rPr>
        <w:drawing>
          <wp:inline distT="0" distB="0" distL="0" distR="0" wp14:anchorId="260E5C6B" wp14:editId="0FFC45B9">
            <wp:extent cx="2724150" cy="180975"/>
            <wp:effectExtent l="0" t="0" r="0" b="0"/>
            <wp:docPr id="2141" name="image7.png" descr="(M-m) \times (N-n) \times m \times n \times K^{l-1}"/>
            <wp:cNvGraphicFramePr/>
            <a:graphic xmlns:a="http://schemas.openxmlformats.org/drawingml/2006/main">
              <a:graphicData uri="http://schemas.openxmlformats.org/drawingml/2006/picture">
                <pic:pic xmlns:pic="http://schemas.openxmlformats.org/drawingml/2006/picture">
                  <pic:nvPicPr>
                    <pic:cNvPr id="2141" name="image7.png" descr="(M-m) \times (N-n) \times m \times n \times K^{l-1}"/>
                    <pic:cNvPicPr preferRelativeResize="0"/>
                  </pic:nvPicPr>
                  <pic:blipFill>
                    <a:blip r:embed="rId119"/>
                    <a:srcRect/>
                    <a:stretch>
                      <a:fillRect/>
                    </a:stretch>
                  </pic:blipFill>
                  <pic:spPr>
                    <a:xfrm>
                      <a:off x="0" y="0"/>
                      <a:ext cx="2724150" cy="180975"/>
                    </a:xfrm>
                    <a:prstGeom prst="rect">
                      <a:avLst/>
                    </a:prstGeom>
                  </pic:spPr>
                </pic:pic>
              </a:graphicData>
            </a:graphic>
          </wp:inline>
        </w:drawing>
      </w:r>
      <w:r>
        <w:rPr>
          <w:rFonts w:ascii="Times New Roman" w:eastAsia="Times New Roman" w:hAnsi="Times New Roman" w:cs="Times New Roman"/>
          <w:color w:val="000000"/>
          <w:sz w:val="28"/>
          <w:szCs w:val="28"/>
        </w:rPr>
        <w:t>. The total cost is </w:t>
      </w:r>
      <w:r>
        <w:rPr>
          <w:rFonts w:ascii="Times New Roman" w:eastAsia="Times New Roman" w:hAnsi="Times New Roman" w:cs="Times New Roman"/>
          <w:noProof/>
          <w:color w:val="000000"/>
          <w:sz w:val="28"/>
          <w:szCs w:val="28"/>
        </w:rPr>
        <w:drawing>
          <wp:inline distT="0" distB="0" distL="0" distR="0" wp14:anchorId="5C0B7D4F" wp14:editId="3FD314E5">
            <wp:extent cx="200025" cy="142875"/>
            <wp:effectExtent l="0" t="0" r="0" b="0"/>
            <wp:docPr id="2142" name="image9.png" descr="K^l"/>
            <wp:cNvGraphicFramePr/>
            <a:graphic xmlns:a="http://schemas.openxmlformats.org/drawingml/2006/main">
              <a:graphicData uri="http://schemas.openxmlformats.org/drawingml/2006/picture">
                <pic:pic xmlns:pic="http://schemas.openxmlformats.org/drawingml/2006/picture">
                  <pic:nvPicPr>
                    <pic:cNvPr id="2142" name="image9.png" descr="K^l"/>
                    <pic:cNvPicPr preferRelativeResize="0"/>
                  </pic:nvPicPr>
                  <pic:blipFill>
                    <a:blip r:embed="rId115"/>
                    <a:srcRect/>
                    <a:stretch>
                      <a:fillRect/>
                    </a:stretch>
                  </pic:blipFill>
                  <pic:spPr>
                    <a:xfrm>
                      <a:off x="0" y="0"/>
                      <a:ext cx="200025" cy="142875"/>
                    </a:xfrm>
                    <a:prstGeom prst="rect">
                      <a:avLst/>
                    </a:prstGeom>
                  </pic:spPr>
                </pic:pic>
              </a:graphicData>
            </a:graphic>
          </wp:inline>
        </w:drawing>
      </w:r>
      <w:r>
        <w:rPr>
          <w:rFonts w:ascii="Times New Roman" w:eastAsia="Times New Roman" w:hAnsi="Times New Roman" w:cs="Times New Roman"/>
          <w:color w:val="000000"/>
          <w:sz w:val="28"/>
          <w:szCs w:val="28"/>
        </w:rPr>
        <w:t> times that. Things may b</w:t>
      </w:r>
      <w:r>
        <w:rPr>
          <w:rFonts w:ascii="Times New Roman" w:eastAsia="Times New Roman" w:hAnsi="Times New Roman" w:cs="Times New Roman"/>
          <w:color w:val="000000"/>
          <w:sz w:val="28"/>
          <w:szCs w:val="28"/>
        </w:rPr>
        <w:t>e more complicated if not all features at one level are connected to all features at the previous one.</w:t>
      </w:r>
    </w:p>
    <w:p w14:paraId="3EFFA33C" w14:textId="77777777" w:rsidR="00B70D49" w:rsidRDefault="00760BD2">
      <w:pPr>
        <w:shd w:val="clear" w:color="auto" w:fill="FFFFFF"/>
        <w:spacing w:before="192" w:after="12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For a standard MLP, the cost would only be </w:t>
      </w:r>
      <w:r>
        <w:rPr>
          <w:rFonts w:ascii="Times New Roman" w:eastAsia="Times New Roman" w:hAnsi="Times New Roman" w:cs="Times New Roman"/>
          <w:noProof/>
          <w:color w:val="000000"/>
          <w:sz w:val="28"/>
          <w:szCs w:val="28"/>
        </w:rPr>
        <w:drawing>
          <wp:inline distT="0" distB="0" distL="0" distR="0" wp14:anchorId="1FD55CD3" wp14:editId="5756D701">
            <wp:extent cx="762000" cy="142875"/>
            <wp:effectExtent l="0" t="0" r="0" b="0"/>
            <wp:docPr id="2143" name="image30.png" descr="K^l \times K^{l-1}"/>
            <wp:cNvGraphicFramePr/>
            <a:graphic xmlns:a="http://schemas.openxmlformats.org/drawingml/2006/main">
              <a:graphicData uri="http://schemas.openxmlformats.org/drawingml/2006/picture">
                <pic:pic xmlns:pic="http://schemas.openxmlformats.org/drawingml/2006/picture">
                  <pic:nvPicPr>
                    <pic:cNvPr id="2143" name="image30.png" descr="K^l \times K^{l-1}"/>
                    <pic:cNvPicPr preferRelativeResize="0"/>
                  </pic:nvPicPr>
                  <pic:blipFill>
                    <a:blip r:embed="rId120"/>
                    <a:srcRect/>
                    <a:stretch>
                      <a:fillRect/>
                    </a:stretch>
                  </pic:blipFill>
                  <pic:spPr>
                    <a:xfrm>
                      <a:off x="0" y="0"/>
                      <a:ext cx="762000" cy="142875"/>
                    </a:xfrm>
                    <a:prstGeom prst="rect">
                      <a:avLst/>
                    </a:prstGeom>
                  </pic:spPr>
                </pic:pic>
              </a:graphicData>
            </a:graphic>
          </wp:inline>
        </w:drawing>
      </w:r>
      <w:r>
        <w:rPr>
          <w:rFonts w:ascii="Times New Roman" w:eastAsia="Times New Roman" w:hAnsi="Times New Roman" w:cs="Times New Roman"/>
          <w:color w:val="000000"/>
          <w:sz w:val="28"/>
          <w:szCs w:val="28"/>
        </w:rPr>
        <w:t> where there are </w:t>
      </w:r>
      <w:r>
        <w:rPr>
          <w:rFonts w:ascii="Times New Roman" w:eastAsia="Times New Roman" w:hAnsi="Times New Roman" w:cs="Times New Roman"/>
          <w:noProof/>
          <w:color w:val="000000"/>
          <w:sz w:val="28"/>
          <w:szCs w:val="28"/>
        </w:rPr>
        <w:drawing>
          <wp:inline distT="0" distB="0" distL="0" distR="0" wp14:anchorId="39831EBA" wp14:editId="763E857B">
            <wp:extent cx="200025" cy="142875"/>
            <wp:effectExtent l="0" t="0" r="0" b="0"/>
            <wp:docPr id="2144" name="image9.png" descr="K^l"/>
            <wp:cNvGraphicFramePr/>
            <a:graphic xmlns:a="http://schemas.openxmlformats.org/drawingml/2006/main">
              <a:graphicData uri="http://schemas.openxmlformats.org/drawingml/2006/picture">
                <pic:pic xmlns:pic="http://schemas.openxmlformats.org/drawingml/2006/picture">
                  <pic:nvPicPr>
                    <pic:cNvPr id="2144" name="image9.png" descr="K^l"/>
                    <pic:cNvPicPr preferRelativeResize="0"/>
                  </pic:nvPicPr>
                  <pic:blipFill>
                    <a:blip r:embed="rId115"/>
                    <a:srcRect/>
                    <a:stretch>
                      <a:fillRect/>
                    </a:stretch>
                  </pic:blipFill>
                  <pic:spPr>
                    <a:xfrm>
                      <a:off x="0" y="0"/>
                      <a:ext cx="200025" cy="142875"/>
                    </a:xfrm>
                    <a:prstGeom prst="rect">
                      <a:avLst/>
                    </a:prstGeom>
                  </pic:spPr>
                </pic:pic>
              </a:graphicData>
            </a:graphic>
          </wp:inline>
        </w:drawing>
      </w:r>
      <w:r>
        <w:rPr>
          <w:rFonts w:ascii="Times New Roman" w:eastAsia="Times New Roman" w:hAnsi="Times New Roman" w:cs="Times New Roman"/>
          <w:color w:val="000000"/>
          <w:sz w:val="28"/>
          <w:szCs w:val="28"/>
        </w:rPr>
        <w:t> different neurons at level </w:t>
      </w:r>
      <w:r>
        <w:rPr>
          <w:rFonts w:ascii="Times New Roman" w:eastAsia="Times New Roman" w:hAnsi="Times New Roman" w:cs="Times New Roman"/>
          <w:noProof/>
          <w:color w:val="000000"/>
          <w:sz w:val="28"/>
          <w:szCs w:val="28"/>
        </w:rPr>
        <w:drawing>
          <wp:inline distT="0" distB="0" distL="0" distR="0" wp14:anchorId="5793BD90" wp14:editId="59DC1D25">
            <wp:extent cx="47625" cy="123825"/>
            <wp:effectExtent l="0" t="0" r="0" b="0"/>
            <wp:docPr id="2145" name="image10.png" descr="l"/>
            <wp:cNvGraphicFramePr/>
            <a:graphic xmlns:a="http://schemas.openxmlformats.org/drawingml/2006/main">
              <a:graphicData uri="http://schemas.openxmlformats.org/drawingml/2006/picture">
                <pic:pic xmlns:pic="http://schemas.openxmlformats.org/drawingml/2006/picture">
                  <pic:nvPicPr>
                    <pic:cNvPr id="2145" name="image10.png" descr="l"/>
                    <pic:cNvPicPr preferRelativeResize="0"/>
                  </pic:nvPicPr>
                  <pic:blipFill>
                    <a:blip r:embed="rId116"/>
                    <a:srcRect/>
                    <a:stretch>
                      <a:fillRect/>
                    </a:stretch>
                  </pic:blipFill>
                  <pic:spPr>
                    <a:xfrm>
                      <a:off x="0" y="0"/>
                      <a:ext cx="47625" cy="123825"/>
                    </a:xfrm>
                    <a:prstGeom prst="rect">
                      <a:avLst/>
                    </a:prstGeom>
                  </pic:spPr>
                </pic:pic>
              </a:graphicData>
            </a:graphic>
          </wp:inline>
        </w:drawing>
      </w:r>
      <w:r>
        <w:rPr>
          <w:rFonts w:ascii="Times New Roman" w:eastAsia="Times New Roman" w:hAnsi="Times New Roman" w:cs="Times New Roman"/>
          <w:color w:val="000000"/>
          <w:sz w:val="28"/>
          <w:szCs w:val="28"/>
        </w:rPr>
        <w:t>. As such, the number of filters used in CNNs is typically muc</w:t>
      </w:r>
      <w:r>
        <w:rPr>
          <w:rFonts w:ascii="Times New Roman" w:eastAsia="Times New Roman" w:hAnsi="Times New Roman" w:cs="Times New Roman"/>
          <w:color w:val="000000"/>
          <w:sz w:val="28"/>
          <w:szCs w:val="28"/>
        </w:rPr>
        <w:t>h smaller than the number of hidden units in MLPs and depends on the size of the feature maps (itself a function of input image size and filter shapes).</w:t>
      </w:r>
    </w:p>
    <w:p w14:paraId="7025FB14" w14:textId="77777777" w:rsidR="00B70D49" w:rsidRDefault="00760BD2">
      <w:pPr>
        <w:shd w:val="clear" w:color="auto" w:fill="FFFFFF"/>
        <w:spacing w:before="192" w:after="12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Since feature map size decreases with depth, layers near the input layer will tend to have fewer filter</w:t>
      </w:r>
      <w:r>
        <w:rPr>
          <w:rFonts w:ascii="Times New Roman" w:eastAsia="Times New Roman" w:hAnsi="Times New Roman" w:cs="Times New Roman"/>
          <w:color w:val="000000"/>
          <w:sz w:val="28"/>
          <w:szCs w:val="28"/>
        </w:rPr>
        <w:t xml:space="preserve">s while layers higher up can have much more. In fact, to equalize computation at each layer, the product of the number of features and the number of </w:t>
      </w:r>
      <w:r>
        <w:rPr>
          <w:rFonts w:ascii="Times New Roman" w:eastAsia="Times New Roman" w:hAnsi="Times New Roman" w:cs="Times New Roman"/>
          <w:color w:val="000000"/>
          <w:sz w:val="28"/>
          <w:szCs w:val="28"/>
        </w:rPr>
        <w:lastRenderedPageBreak/>
        <w:t>pixel positions is typically picked to be roughly constant across layers. To preserve the information about</w:t>
      </w:r>
      <w:r>
        <w:rPr>
          <w:rFonts w:ascii="Times New Roman" w:eastAsia="Times New Roman" w:hAnsi="Times New Roman" w:cs="Times New Roman"/>
          <w:color w:val="000000"/>
          <w:sz w:val="28"/>
          <w:szCs w:val="28"/>
        </w:rPr>
        <w:t xml:space="preserve"> the input would require keeping the total number of activations (number of feature maps times number of pixel positions) to be non-decreasing from one layer to the next (of course we could hope to get away with less when we are doing supervised learning).</w:t>
      </w:r>
      <w:r>
        <w:rPr>
          <w:rFonts w:ascii="Times New Roman" w:eastAsia="Times New Roman" w:hAnsi="Times New Roman" w:cs="Times New Roman"/>
          <w:color w:val="000000"/>
          <w:sz w:val="28"/>
          <w:szCs w:val="28"/>
        </w:rPr>
        <w:t xml:space="preserve"> The number of feature maps directly controls capacity and so that depends on the number of available examples and the complexity of the task.</w:t>
      </w:r>
    </w:p>
    <w:p w14:paraId="7C1E16A3" w14:textId="77777777" w:rsidR="00B70D49" w:rsidRDefault="00760BD2">
      <w:pPr>
        <w:pStyle w:val="Heading4"/>
        <w:shd w:val="clear" w:color="auto" w:fill="FFFFFF"/>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Filter Shape</w:t>
      </w:r>
    </w:p>
    <w:p w14:paraId="29576C78" w14:textId="77777777" w:rsidR="00B70D49" w:rsidRDefault="00760BD2">
      <w:pPr>
        <w:shd w:val="clear" w:color="auto" w:fill="FFFFFF"/>
        <w:spacing w:before="192" w:after="12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Common filter shapes found in the literature vary greatly, usually based on the dataset. Best result</w:t>
      </w:r>
      <w:r>
        <w:rPr>
          <w:rFonts w:ascii="Times New Roman" w:eastAsia="Times New Roman" w:hAnsi="Times New Roman" w:cs="Times New Roman"/>
          <w:color w:val="000000"/>
          <w:sz w:val="28"/>
          <w:szCs w:val="28"/>
        </w:rPr>
        <w:t>s on MNIST-sized images (28x28) are usually in the 5x5 range on the first layer, while natural image datasets (often with hundreds of pixels in each dimension) tend to use larger first-layer filters of shape 12x12 or 15x15.</w:t>
      </w:r>
    </w:p>
    <w:p w14:paraId="19E8F7CF" w14:textId="77777777" w:rsidR="00B70D49" w:rsidRDefault="00760BD2">
      <w:pPr>
        <w:shd w:val="clear" w:color="auto" w:fill="FFFFFF"/>
        <w:spacing w:before="192" w:after="12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trick is thus to find the ri</w:t>
      </w:r>
      <w:r>
        <w:rPr>
          <w:rFonts w:ascii="Times New Roman" w:eastAsia="Times New Roman" w:hAnsi="Times New Roman" w:cs="Times New Roman"/>
          <w:color w:val="000000"/>
          <w:sz w:val="28"/>
          <w:szCs w:val="28"/>
        </w:rPr>
        <w:t>ght level of “granularity” (</w:t>
      </w:r>
      <w:proofErr w:type="gramStart"/>
      <w:r>
        <w:rPr>
          <w:rFonts w:ascii="Times New Roman" w:eastAsia="Times New Roman" w:hAnsi="Times New Roman" w:cs="Times New Roman"/>
          <w:color w:val="000000"/>
          <w:sz w:val="28"/>
          <w:szCs w:val="28"/>
        </w:rPr>
        <w:t>i.e.</w:t>
      </w:r>
      <w:proofErr w:type="gramEnd"/>
      <w:r>
        <w:rPr>
          <w:rFonts w:ascii="Times New Roman" w:eastAsia="Times New Roman" w:hAnsi="Times New Roman" w:cs="Times New Roman"/>
          <w:color w:val="000000"/>
          <w:sz w:val="28"/>
          <w:szCs w:val="28"/>
        </w:rPr>
        <w:t xml:space="preserve"> filter shapes) in order to create abstractions at the proper scale, given a particular dataset.</w:t>
      </w:r>
    </w:p>
    <w:p w14:paraId="19778D3A" w14:textId="77777777" w:rsidR="00B70D49" w:rsidRDefault="00760BD2">
      <w:pPr>
        <w:pStyle w:val="Heading4"/>
        <w:shd w:val="clear" w:color="auto" w:fill="FFFFFF"/>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Max Pooling Shape</w:t>
      </w:r>
    </w:p>
    <w:p w14:paraId="1A71B96C" w14:textId="77777777" w:rsidR="00B70D49" w:rsidRDefault="00760BD2">
      <w:pPr>
        <w:shd w:val="clear" w:color="auto" w:fill="FFFFFF"/>
        <w:spacing w:before="192" w:after="12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Typical values are 2x2 or no max-pooling. Very large input images may warrant 4x4 pooling in the lower-layers</w:t>
      </w:r>
      <w:r>
        <w:rPr>
          <w:rFonts w:ascii="Times New Roman" w:eastAsia="Times New Roman" w:hAnsi="Times New Roman" w:cs="Times New Roman"/>
          <w:color w:val="000000"/>
          <w:sz w:val="28"/>
          <w:szCs w:val="28"/>
        </w:rPr>
        <w:t>. Keep in mind however, that this will reduce the dimension of the signal by a factor of 16, and may result in throwing away too much information.</w:t>
      </w:r>
    </w:p>
    <w:p w14:paraId="17E3256D" w14:textId="77777777" w:rsidR="00B70D49" w:rsidRDefault="00B70D49">
      <w:pPr>
        <w:shd w:val="clear" w:color="auto" w:fill="FFFFFF"/>
        <w:spacing w:before="192" w:after="120" w:line="360" w:lineRule="auto"/>
        <w:jc w:val="both"/>
        <w:rPr>
          <w:rFonts w:ascii="Times New Roman" w:eastAsia="Times New Roman" w:hAnsi="Times New Roman" w:cs="Times New Roman"/>
          <w:color w:val="000000"/>
          <w:sz w:val="28"/>
          <w:szCs w:val="28"/>
        </w:rPr>
      </w:pPr>
    </w:p>
    <w:p w14:paraId="001F7B20" w14:textId="77777777" w:rsidR="00B70D49" w:rsidRDefault="00B70D49">
      <w:pPr>
        <w:shd w:val="clear" w:color="auto" w:fill="FFFFFF"/>
        <w:spacing w:before="192" w:after="120" w:line="360" w:lineRule="auto"/>
        <w:jc w:val="both"/>
        <w:rPr>
          <w:rFonts w:ascii="Times New Roman" w:eastAsia="Times New Roman" w:hAnsi="Times New Roman" w:cs="Times New Roman"/>
          <w:color w:val="000000"/>
          <w:sz w:val="28"/>
          <w:szCs w:val="28"/>
        </w:rPr>
      </w:pPr>
    </w:p>
    <w:p w14:paraId="52C33AC3" w14:textId="77777777" w:rsidR="00B70D49" w:rsidRDefault="00B70D49">
      <w:pPr>
        <w:shd w:val="clear" w:color="auto" w:fill="FFFFFF"/>
        <w:spacing w:before="192" w:after="120" w:line="360" w:lineRule="auto"/>
        <w:jc w:val="both"/>
        <w:rPr>
          <w:rFonts w:ascii="Times New Roman" w:eastAsia="Times New Roman" w:hAnsi="Times New Roman" w:cs="Times New Roman"/>
          <w:color w:val="000000"/>
          <w:sz w:val="28"/>
          <w:szCs w:val="28"/>
        </w:rPr>
      </w:pPr>
    </w:p>
    <w:p w14:paraId="26B23744" w14:textId="77777777" w:rsidR="00B70D49" w:rsidRDefault="00B70D49">
      <w:pPr>
        <w:shd w:val="clear" w:color="auto" w:fill="FFFFFF"/>
        <w:spacing w:before="192" w:after="120" w:line="360" w:lineRule="auto"/>
        <w:jc w:val="both"/>
        <w:rPr>
          <w:rFonts w:ascii="Times New Roman" w:eastAsia="Times New Roman" w:hAnsi="Times New Roman" w:cs="Times New Roman"/>
          <w:color w:val="000000"/>
          <w:sz w:val="28"/>
          <w:szCs w:val="28"/>
        </w:rPr>
      </w:pPr>
    </w:p>
    <w:p w14:paraId="1DFEE733" w14:textId="77777777" w:rsidR="00B70D49" w:rsidRDefault="00760BD2">
      <w:pPr>
        <w:shd w:val="clear" w:color="auto" w:fill="FFFFFF"/>
        <w:spacing w:before="192" w:after="12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 xml:space="preserve">                                                Chapter 7</w:t>
      </w:r>
    </w:p>
    <w:p w14:paraId="56F84B8B" w14:textId="77777777" w:rsidR="00B70D49" w:rsidRDefault="00760BD2">
      <w:pPr>
        <w:shd w:val="clear" w:color="auto" w:fill="FFFFFF"/>
        <w:spacing w:before="192" w:after="12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Hardware and software requirement</w:t>
      </w:r>
    </w:p>
    <w:p w14:paraId="0E77004C" w14:textId="77777777" w:rsidR="00B70D49" w:rsidRDefault="00760BD2">
      <w:pPr>
        <w:shd w:val="clear" w:color="auto" w:fill="FFFFFF"/>
        <w:spacing w:before="192" w:after="12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Hardware requirement:</w:t>
      </w:r>
    </w:p>
    <w:p w14:paraId="06530D33" w14:textId="77777777" w:rsidR="00B70D49" w:rsidRDefault="00760BD2">
      <w:pPr>
        <w:numPr>
          <w:ilvl w:val="0"/>
          <w:numId w:val="16"/>
        </w:numPr>
        <w:shd w:val="clear" w:color="auto" w:fill="FFFFFF"/>
        <w:spacing w:before="192" w:after="120" w:line="360" w:lineRule="auto"/>
        <w:jc w:val="both"/>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Hdd</w:t>
      </w:r>
      <w:proofErr w:type="spellEnd"/>
      <w:r>
        <w:rPr>
          <w:rFonts w:ascii="Times New Roman" w:eastAsia="Times New Roman" w:hAnsi="Times New Roman" w:cs="Times New Roman"/>
          <w:color w:val="000000"/>
          <w:sz w:val="28"/>
          <w:szCs w:val="28"/>
        </w:rPr>
        <w:t>=1tb</w:t>
      </w:r>
    </w:p>
    <w:p w14:paraId="3B2E09BC" w14:textId="77777777" w:rsidR="00B70D49" w:rsidRDefault="00760BD2">
      <w:pPr>
        <w:shd w:val="clear" w:color="auto" w:fill="FFFFFF"/>
        <w:spacing w:before="192" w:after="12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Software requirement </w:t>
      </w:r>
    </w:p>
    <w:p w14:paraId="70385194" w14:textId="77777777" w:rsidR="00B70D49" w:rsidRDefault="00760BD2">
      <w:pPr>
        <w:numPr>
          <w:ilvl w:val="0"/>
          <w:numId w:val="17"/>
        </w:numPr>
        <w:shd w:val="clear" w:color="auto" w:fill="FFFFFF"/>
        <w:spacing w:before="192" w:after="0" w:line="360" w:lineRule="auto"/>
        <w:jc w:val="both"/>
        <w:rPr>
          <w:rFonts w:ascii="Times New Roman" w:eastAsia="Times New Roman" w:hAnsi="Times New Roman" w:cs="Times New Roman"/>
          <w:color w:val="000000"/>
          <w:sz w:val="28"/>
          <w:szCs w:val="28"/>
        </w:rPr>
      </w:pPr>
      <w:proofErr w:type="gramStart"/>
      <w:r>
        <w:rPr>
          <w:rFonts w:ascii="Times New Roman" w:eastAsia="Times New Roman" w:hAnsi="Times New Roman" w:cs="Times New Roman"/>
          <w:color w:val="000000"/>
          <w:sz w:val="28"/>
          <w:szCs w:val="28"/>
        </w:rPr>
        <w:t>Python ,</w:t>
      </w:r>
      <w:proofErr w:type="gramEnd"/>
    </w:p>
    <w:p w14:paraId="3B9E8444" w14:textId="77777777" w:rsidR="00B70D49" w:rsidRDefault="00760BD2">
      <w:pPr>
        <w:numPr>
          <w:ilvl w:val="0"/>
          <w:numId w:val="17"/>
        </w:numPr>
        <w:shd w:val="clear" w:color="auto" w:fill="FFFFFF"/>
        <w:spacing w:after="12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anaconda navigator </w:t>
      </w:r>
    </w:p>
    <w:p w14:paraId="4B44F4F3" w14:textId="77777777" w:rsidR="00B70D49" w:rsidRDefault="00760BD2">
      <w:pPr>
        <w:shd w:val="clear" w:color="auto" w:fill="FFFFFF"/>
        <w:tabs>
          <w:tab w:val="left" w:pos="558"/>
          <w:tab w:val="center" w:pos="4680"/>
        </w:tabs>
        <w:spacing w:before="192" w:after="12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p>
    <w:p w14:paraId="2F75FCB9" w14:textId="77777777" w:rsidR="00B70D49" w:rsidRDefault="00B70D49">
      <w:pPr>
        <w:shd w:val="clear" w:color="auto" w:fill="FFFFFF"/>
        <w:tabs>
          <w:tab w:val="left" w:pos="558"/>
          <w:tab w:val="center" w:pos="4680"/>
        </w:tabs>
        <w:spacing w:before="192" w:after="120" w:line="360" w:lineRule="auto"/>
        <w:jc w:val="both"/>
        <w:rPr>
          <w:rFonts w:ascii="Times New Roman" w:eastAsia="Times New Roman" w:hAnsi="Times New Roman" w:cs="Times New Roman"/>
          <w:color w:val="000000"/>
          <w:sz w:val="28"/>
          <w:szCs w:val="28"/>
        </w:rPr>
      </w:pPr>
    </w:p>
    <w:p w14:paraId="5C6D1501" w14:textId="77777777" w:rsidR="00B70D49" w:rsidRDefault="00B70D49">
      <w:pPr>
        <w:shd w:val="clear" w:color="auto" w:fill="FFFFFF"/>
        <w:tabs>
          <w:tab w:val="left" w:pos="558"/>
          <w:tab w:val="center" w:pos="4680"/>
        </w:tabs>
        <w:spacing w:before="192" w:after="120" w:line="360" w:lineRule="auto"/>
        <w:jc w:val="both"/>
        <w:rPr>
          <w:rFonts w:ascii="Times New Roman" w:eastAsia="Times New Roman" w:hAnsi="Times New Roman" w:cs="Times New Roman"/>
          <w:color w:val="000000"/>
          <w:sz w:val="28"/>
          <w:szCs w:val="28"/>
        </w:rPr>
      </w:pPr>
    </w:p>
    <w:p w14:paraId="5FCBB25C" w14:textId="77777777" w:rsidR="00B70D49" w:rsidRDefault="00B70D49">
      <w:pPr>
        <w:shd w:val="clear" w:color="auto" w:fill="FFFFFF"/>
        <w:tabs>
          <w:tab w:val="left" w:pos="558"/>
          <w:tab w:val="center" w:pos="4680"/>
        </w:tabs>
        <w:spacing w:before="192" w:after="120" w:line="360" w:lineRule="auto"/>
        <w:jc w:val="both"/>
        <w:rPr>
          <w:rFonts w:ascii="Times New Roman" w:eastAsia="Times New Roman" w:hAnsi="Times New Roman" w:cs="Times New Roman"/>
          <w:color w:val="000000"/>
          <w:sz w:val="28"/>
          <w:szCs w:val="28"/>
        </w:rPr>
      </w:pPr>
    </w:p>
    <w:p w14:paraId="24865BF3" w14:textId="77777777" w:rsidR="00B70D49" w:rsidRDefault="00B70D49">
      <w:pPr>
        <w:shd w:val="clear" w:color="auto" w:fill="FFFFFF"/>
        <w:tabs>
          <w:tab w:val="left" w:pos="558"/>
          <w:tab w:val="center" w:pos="4680"/>
        </w:tabs>
        <w:spacing w:before="192" w:after="120" w:line="360" w:lineRule="auto"/>
        <w:jc w:val="both"/>
        <w:rPr>
          <w:rFonts w:ascii="Times New Roman" w:eastAsia="Times New Roman" w:hAnsi="Times New Roman" w:cs="Times New Roman"/>
          <w:color w:val="000000"/>
          <w:sz w:val="28"/>
          <w:szCs w:val="28"/>
        </w:rPr>
      </w:pPr>
    </w:p>
    <w:p w14:paraId="51823BAA" w14:textId="77777777" w:rsidR="00B70D49" w:rsidRDefault="00B70D49">
      <w:pPr>
        <w:shd w:val="clear" w:color="auto" w:fill="FFFFFF"/>
        <w:tabs>
          <w:tab w:val="left" w:pos="558"/>
          <w:tab w:val="center" w:pos="4680"/>
        </w:tabs>
        <w:spacing w:before="192" w:after="120" w:line="360" w:lineRule="auto"/>
        <w:jc w:val="both"/>
        <w:rPr>
          <w:rFonts w:ascii="Times New Roman" w:eastAsia="Times New Roman" w:hAnsi="Times New Roman" w:cs="Times New Roman"/>
          <w:color w:val="000000"/>
          <w:sz w:val="28"/>
          <w:szCs w:val="28"/>
        </w:rPr>
      </w:pPr>
    </w:p>
    <w:p w14:paraId="0C37C00E" w14:textId="77777777" w:rsidR="00B70D49" w:rsidRDefault="00B70D49">
      <w:pPr>
        <w:shd w:val="clear" w:color="auto" w:fill="FFFFFF"/>
        <w:tabs>
          <w:tab w:val="left" w:pos="558"/>
          <w:tab w:val="center" w:pos="4680"/>
        </w:tabs>
        <w:spacing w:before="192" w:after="120" w:line="360" w:lineRule="auto"/>
        <w:jc w:val="both"/>
        <w:rPr>
          <w:rFonts w:ascii="Times New Roman" w:eastAsia="Times New Roman" w:hAnsi="Times New Roman" w:cs="Times New Roman"/>
          <w:color w:val="000000"/>
          <w:sz w:val="28"/>
          <w:szCs w:val="28"/>
        </w:rPr>
      </w:pPr>
    </w:p>
    <w:p w14:paraId="51CF7DA6" w14:textId="77777777" w:rsidR="00B70D49" w:rsidRDefault="00B70D49">
      <w:pPr>
        <w:shd w:val="clear" w:color="auto" w:fill="FFFFFF"/>
        <w:tabs>
          <w:tab w:val="left" w:pos="558"/>
          <w:tab w:val="center" w:pos="4680"/>
        </w:tabs>
        <w:spacing w:before="192" w:after="120" w:line="360" w:lineRule="auto"/>
        <w:jc w:val="both"/>
        <w:rPr>
          <w:rFonts w:ascii="Times New Roman" w:eastAsia="Times New Roman" w:hAnsi="Times New Roman" w:cs="Times New Roman"/>
          <w:color w:val="000000"/>
          <w:sz w:val="28"/>
          <w:szCs w:val="28"/>
        </w:rPr>
      </w:pPr>
    </w:p>
    <w:p w14:paraId="20143BB9" w14:textId="77777777" w:rsidR="00B70D49" w:rsidRDefault="00B70D49">
      <w:pPr>
        <w:shd w:val="clear" w:color="auto" w:fill="FFFFFF"/>
        <w:tabs>
          <w:tab w:val="left" w:pos="558"/>
          <w:tab w:val="center" w:pos="4680"/>
        </w:tabs>
        <w:spacing w:before="192" w:after="120" w:line="360" w:lineRule="auto"/>
        <w:jc w:val="both"/>
        <w:rPr>
          <w:rFonts w:ascii="Times New Roman" w:eastAsia="Times New Roman" w:hAnsi="Times New Roman" w:cs="Times New Roman"/>
          <w:color w:val="000000"/>
          <w:sz w:val="28"/>
          <w:szCs w:val="28"/>
        </w:rPr>
      </w:pPr>
    </w:p>
    <w:p w14:paraId="4343E9B2" w14:textId="77777777" w:rsidR="00B70D49" w:rsidRDefault="00B70D49">
      <w:pPr>
        <w:shd w:val="clear" w:color="auto" w:fill="FFFFFF"/>
        <w:tabs>
          <w:tab w:val="left" w:pos="558"/>
          <w:tab w:val="center" w:pos="4680"/>
        </w:tabs>
        <w:spacing w:before="192" w:after="120" w:line="360" w:lineRule="auto"/>
        <w:jc w:val="both"/>
        <w:rPr>
          <w:rFonts w:ascii="Times New Roman" w:eastAsia="Times New Roman" w:hAnsi="Times New Roman" w:cs="Times New Roman"/>
          <w:color w:val="000000"/>
          <w:sz w:val="28"/>
          <w:szCs w:val="28"/>
        </w:rPr>
      </w:pPr>
    </w:p>
    <w:p w14:paraId="1F692210" w14:textId="77777777" w:rsidR="00B70D49" w:rsidRDefault="00B70D49">
      <w:pPr>
        <w:shd w:val="clear" w:color="auto" w:fill="FFFFFF"/>
        <w:tabs>
          <w:tab w:val="left" w:pos="558"/>
          <w:tab w:val="center" w:pos="4680"/>
        </w:tabs>
        <w:spacing w:before="192" w:after="120" w:line="360" w:lineRule="auto"/>
        <w:jc w:val="both"/>
        <w:rPr>
          <w:rFonts w:ascii="Times New Roman" w:eastAsia="Times New Roman" w:hAnsi="Times New Roman" w:cs="Times New Roman"/>
          <w:color w:val="000000"/>
          <w:sz w:val="28"/>
          <w:szCs w:val="28"/>
        </w:rPr>
      </w:pPr>
    </w:p>
    <w:p w14:paraId="1F4C95D5" w14:textId="77777777" w:rsidR="00B70D49" w:rsidRDefault="00760BD2">
      <w:pPr>
        <w:shd w:val="clear" w:color="auto" w:fill="FFFFFF"/>
        <w:tabs>
          <w:tab w:val="left" w:pos="558"/>
          <w:tab w:val="center" w:pos="4680"/>
        </w:tabs>
        <w:spacing w:before="192" w:after="12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14:paraId="581CD3EF" w14:textId="77777777" w:rsidR="00B70D49" w:rsidRDefault="00760BD2">
      <w:pPr>
        <w:shd w:val="clear" w:color="auto" w:fill="FFFFFF"/>
        <w:tabs>
          <w:tab w:val="left" w:pos="558"/>
          <w:tab w:val="center" w:pos="4680"/>
        </w:tabs>
        <w:spacing w:before="192" w:after="12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lastRenderedPageBreak/>
        <w:t xml:space="preserve">               </w:t>
      </w:r>
      <w:r>
        <w:rPr>
          <w:rFonts w:ascii="Times New Roman" w:eastAsia="Times New Roman" w:hAnsi="Times New Roman" w:cs="Times New Roman"/>
          <w:color w:val="000000"/>
          <w:sz w:val="28"/>
          <w:szCs w:val="28"/>
        </w:rPr>
        <w:tab/>
      </w:r>
      <w:r>
        <w:rPr>
          <w:rFonts w:ascii="Times New Roman" w:eastAsia="Times New Roman" w:hAnsi="Times New Roman" w:cs="Times New Roman"/>
          <w:b/>
          <w:color w:val="000000"/>
          <w:sz w:val="28"/>
          <w:szCs w:val="28"/>
        </w:rPr>
        <w:t>CHAPTER 8</w:t>
      </w:r>
    </w:p>
    <w:p w14:paraId="64FB6392" w14:textId="77777777" w:rsidR="00B70D49" w:rsidRDefault="00760BD2">
      <w:pPr>
        <w:spacing w:before="355" w:after="0" w:line="240" w:lineRule="auto"/>
        <w:ind w:right="1442"/>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RESULT ANALYSIS:</w:t>
      </w:r>
    </w:p>
    <w:p w14:paraId="1B27B986" w14:textId="77777777" w:rsidR="00B70D49" w:rsidRDefault="00B70D49">
      <w:pPr>
        <w:spacing w:before="65" w:after="0" w:line="240" w:lineRule="auto"/>
        <w:jc w:val="both"/>
        <w:rPr>
          <w:rFonts w:ascii="Times New Roman" w:eastAsia="Times New Roman" w:hAnsi="Times New Roman" w:cs="Times New Roman"/>
          <w:b/>
          <w:color w:val="000000"/>
          <w:sz w:val="28"/>
          <w:szCs w:val="28"/>
        </w:rPr>
      </w:pPr>
    </w:p>
    <w:p w14:paraId="5E050938" w14:textId="77777777" w:rsidR="00B70D49" w:rsidRDefault="00B70D49">
      <w:pPr>
        <w:spacing w:before="65" w:after="0" w:line="240" w:lineRule="auto"/>
        <w:jc w:val="both"/>
        <w:rPr>
          <w:rFonts w:ascii="Times New Roman" w:eastAsia="Times New Roman" w:hAnsi="Times New Roman" w:cs="Times New Roman"/>
          <w:b/>
          <w:color w:val="000000"/>
          <w:sz w:val="28"/>
          <w:szCs w:val="28"/>
        </w:rPr>
      </w:pPr>
    </w:p>
    <w:p w14:paraId="023F8463" w14:textId="77777777" w:rsidR="00B70D49" w:rsidRDefault="00760BD2">
      <w:pPr>
        <w:spacing w:before="65" w:after="0"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w:drawing>
          <wp:inline distT="0" distB="0" distL="0" distR="0" wp14:anchorId="6C56FA7E" wp14:editId="5FD49CBF">
            <wp:extent cx="5731510" cy="3223895"/>
            <wp:effectExtent l="0" t="0" r="0" b="0"/>
            <wp:docPr id="2146" name="image13.png" descr="C:\Users\HI\Downloads\vlcsnap-2021-01-11-12h47m22s673.png"/>
            <wp:cNvGraphicFramePr/>
            <a:graphic xmlns:a="http://schemas.openxmlformats.org/drawingml/2006/main">
              <a:graphicData uri="http://schemas.openxmlformats.org/drawingml/2006/picture">
                <pic:pic xmlns:pic="http://schemas.openxmlformats.org/drawingml/2006/picture">
                  <pic:nvPicPr>
                    <pic:cNvPr id="2146" name="image13.png" descr="C:\Users\HI\Downloads\vlcsnap-2021-01-11-12h47m22s673.png"/>
                    <pic:cNvPicPr preferRelativeResize="0"/>
                  </pic:nvPicPr>
                  <pic:blipFill>
                    <a:blip r:embed="rId121"/>
                    <a:srcRect/>
                    <a:stretch>
                      <a:fillRect/>
                    </a:stretch>
                  </pic:blipFill>
                  <pic:spPr>
                    <a:xfrm>
                      <a:off x="0" y="0"/>
                      <a:ext cx="5731510" cy="3223974"/>
                    </a:xfrm>
                    <a:prstGeom prst="rect">
                      <a:avLst/>
                    </a:prstGeom>
                  </pic:spPr>
                </pic:pic>
              </a:graphicData>
            </a:graphic>
          </wp:inline>
        </w:drawing>
      </w:r>
    </w:p>
    <w:p w14:paraId="59C671AD" w14:textId="77777777" w:rsidR="00B70D49" w:rsidRDefault="00B70D49">
      <w:pPr>
        <w:spacing w:before="65" w:after="0" w:line="240" w:lineRule="auto"/>
        <w:jc w:val="both"/>
        <w:rPr>
          <w:rFonts w:ascii="Times New Roman" w:eastAsia="Times New Roman" w:hAnsi="Times New Roman" w:cs="Times New Roman"/>
          <w:b/>
          <w:color w:val="000000"/>
          <w:sz w:val="28"/>
          <w:szCs w:val="28"/>
        </w:rPr>
      </w:pPr>
    </w:p>
    <w:p w14:paraId="2D03DE08" w14:textId="77777777" w:rsidR="00B70D49" w:rsidRDefault="00760BD2">
      <w:pPr>
        <w:spacing w:before="65" w:after="0"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w:drawing>
          <wp:inline distT="0" distB="0" distL="0" distR="0" wp14:anchorId="7A8E37A8" wp14:editId="3CFA13EE">
            <wp:extent cx="5731510" cy="3223895"/>
            <wp:effectExtent l="0" t="0" r="0" b="0"/>
            <wp:docPr id="2135" name="image3.png" descr="C:\Users\HI\Downloads\vlcsnap-2021-01-11-12h46m28s835.png"/>
            <wp:cNvGraphicFramePr/>
            <a:graphic xmlns:a="http://schemas.openxmlformats.org/drawingml/2006/main">
              <a:graphicData uri="http://schemas.openxmlformats.org/drawingml/2006/picture">
                <pic:pic xmlns:pic="http://schemas.openxmlformats.org/drawingml/2006/picture">
                  <pic:nvPicPr>
                    <pic:cNvPr id="2135" name="image3.png" descr="C:\Users\HI\Downloads\vlcsnap-2021-01-11-12h46m28s835.png"/>
                    <pic:cNvPicPr preferRelativeResize="0"/>
                  </pic:nvPicPr>
                  <pic:blipFill>
                    <a:blip r:embed="rId122"/>
                    <a:srcRect/>
                    <a:stretch>
                      <a:fillRect/>
                    </a:stretch>
                  </pic:blipFill>
                  <pic:spPr>
                    <a:xfrm>
                      <a:off x="0" y="0"/>
                      <a:ext cx="5731510" cy="3223974"/>
                    </a:xfrm>
                    <a:prstGeom prst="rect">
                      <a:avLst/>
                    </a:prstGeom>
                  </pic:spPr>
                </pic:pic>
              </a:graphicData>
            </a:graphic>
          </wp:inline>
        </w:drawing>
      </w:r>
    </w:p>
    <w:p w14:paraId="08699DC5" w14:textId="77777777" w:rsidR="00B70D49" w:rsidRDefault="00760BD2">
      <w:pPr>
        <w:spacing w:before="65" w:after="0"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w:lastRenderedPageBreak/>
        <w:drawing>
          <wp:inline distT="0" distB="0" distL="0" distR="0" wp14:anchorId="60DB5A84" wp14:editId="5A2C579D">
            <wp:extent cx="5731510" cy="3223895"/>
            <wp:effectExtent l="0" t="0" r="0" b="0"/>
            <wp:docPr id="2136" name="image6.png" descr="C:\Users\HI\Downloads\vlcsnap-2021-01-11-12h45m53s699.png"/>
            <wp:cNvGraphicFramePr/>
            <a:graphic xmlns:a="http://schemas.openxmlformats.org/drawingml/2006/main">
              <a:graphicData uri="http://schemas.openxmlformats.org/drawingml/2006/picture">
                <pic:pic xmlns:pic="http://schemas.openxmlformats.org/drawingml/2006/picture">
                  <pic:nvPicPr>
                    <pic:cNvPr id="2136" name="image6.png" descr="C:\Users\HI\Downloads\vlcsnap-2021-01-11-12h45m53s699.png"/>
                    <pic:cNvPicPr preferRelativeResize="0"/>
                  </pic:nvPicPr>
                  <pic:blipFill>
                    <a:blip r:embed="rId123"/>
                    <a:srcRect/>
                    <a:stretch>
                      <a:fillRect/>
                    </a:stretch>
                  </pic:blipFill>
                  <pic:spPr>
                    <a:xfrm>
                      <a:off x="0" y="0"/>
                      <a:ext cx="5731510" cy="3223974"/>
                    </a:xfrm>
                    <a:prstGeom prst="rect">
                      <a:avLst/>
                    </a:prstGeom>
                  </pic:spPr>
                </pic:pic>
              </a:graphicData>
            </a:graphic>
          </wp:inline>
        </w:drawing>
      </w:r>
    </w:p>
    <w:p w14:paraId="56D63F45" w14:textId="77777777" w:rsidR="00B70D49" w:rsidRDefault="00B70D49">
      <w:pPr>
        <w:spacing w:before="65" w:after="0" w:line="240" w:lineRule="auto"/>
        <w:jc w:val="both"/>
        <w:rPr>
          <w:rFonts w:ascii="Times New Roman" w:eastAsia="Times New Roman" w:hAnsi="Times New Roman" w:cs="Times New Roman"/>
          <w:b/>
          <w:color w:val="000000"/>
          <w:sz w:val="28"/>
          <w:szCs w:val="28"/>
        </w:rPr>
      </w:pPr>
    </w:p>
    <w:p w14:paraId="74461673" w14:textId="77777777" w:rsidR="00B70D49" w:rsidRDefault="00B70D49">
      <w:pPr>
        <w:spacing w:before="65" w:after="0" w:line="240" w:lineRule="auto"/>
        <w:jc w:val="both"/>
        <w:rPr>
          <w:rFonts w:ascii="Times New Roman" w:eastAsia="Times New Roman" w:hAnsi="Times New Roman" w:cs="Times New Roman"/>
          <w:b/>
          <w:color w:val="000000"/>
          <w:sz w:val="28"/>
          <w:szCs w:val="28"/>
        </w:rPr>
      </w:pPr>
    </w:p>
    <w:p w14:paraId="3FD8388E" w14:textId="77777777" w:rsidR="00B70D49" w:rsidRDefault="00B70D49">
      <w:pPr>
        <w:spacing w:before="65" w:after="0" w:line="240" w:lineRule="auto"/>
        <w:jc w:val="both"/>
        <w:rPr>
          <w:rFonts w:ascii="Times New Roman" w:eastAsia="Times New Roman" w:hAnsi="Times New Roman" w:cs="Times New Roman"/>
          <w:b/>
          <w:color w:val="000000"/>
          <w:sz w:val="28"/>
          <w:szCs w:val="28"/>
        </w:rPr>
      </w:pPr>
    </w:p>
    <w:p w14:paraId="64FE8650" w14:textId="77777777" w:rsidR="00B70D49" w:rsidRDefault="00B70D49">
      <w:pPr>
        <w:spacing w:before="65" w:after="0" w:line="240" w:lineRule="auto"/>
        <w:jc w:val="both"/>
        <w:rPr>
          <w:rFonts w:ascii="Times New Roman" w:eastAsia="Times New Roman" w:hAnsi="Times New Roman" w:cs="Times New Roman"/>
          <w:b/>
          <w:color w:val="000000"/>
          <w:sz w:val="28"/>
          <w:szCs w:val="28"/>
        </w:rPr>
      </w:pPr>
    </w:p>
    <w:p w14:paraId="13738607" w14:textId="77777777" w:rsidR="00B70D49" w:rsidRDefault="00B70D49">
      <w:pPr>
        <w:spacing w:before="65" w:after="0" w:line="240" w:lineRule="auto"/>
        <w:jc w:val="both"/>
        <w:rPr>
          <w:rFonts w:ascii="Times New Roman" w:eastAsia="Times New Roman" w:hAnsi="Times New Roman" w:cs="Times New Roman"/>
          <w:b/>
          <w:color w:val="000000"/>
          <w:sz w:val="28"/>
          <w:szCs w:val="28"/>
        </w:rPr>
      </w:pPr>
    </w:p>
    <w:p w14:paraId="51E981A6" w14:textId="77777777" w:rsidR="00B70D49" w:rsidRDefault="00B70D49">
      <w:pPr>
        <w:spacing w:before="65" w:after="0" w:line="240" w:lineRule="auto"/>
        <w:jc w:val="both"/>
        <w:rPr>
          <w:rFonts w:ascii="Times New Roman" w:eastAsia="Times New Roman" w:hAnsi="Times New Roman" w:cs="Times New Roman"/>
          <w:b/>
          <w:color w:val="000000"/>
          <w:sz w:val="28"/>
          <w:szCs w:val="28"/>
        </w:rPr>
      </w:pPr>
    </w:p>
    <w:p w14:paraId="061FA59C" w14:textId="77777777" w:rsidR="00B70D49" w:rsidRDefault="00B70D49">
      <w:pPr>
        <w:spacing w:before="65" w:after="0" w:line="240" w:lineRule="auto"/>
        <w:jc w:val="both"/>
        <w:rPr>
          <w:rFonts w:ascii="Times New Roman" w:eastAsia="Times New Roman" w:hAnsi="Times New Roman" w:cs="Times New Roman"/>
          <w:b/>
          <w:color w:val="000000"/>
          <w:sz w:val="28"/>
          <w:szCs w:val="28"/>
        </w:rPr>
      </w:pPr>
    </w:p>
    <w:p w14:paraId="0720FF28" w14:textId="77777777" w:rsidR="00B70D49" w:rsidRDefault="00B70D49">
      <w:pPr>
        <w:spacing w:before="65" w:after="0" w:line="240" w:lineRule="auto"/>
        <w:jc w:val="both"/>
        <w:rPr>
          <w:rFonts w:ascii="Times New Roman" w:eastAsia="Times New Roman" w:hAnsi="Times New Roman" w:cs="Times New Roman"/>
          <w:b/>
          <w:color w:val="000000"/>
          <w:sz w:val="28"/>
          <w:szCs w:val="28"/>
        </w:rPr>
      </w:pPr>
    </w:p>
    <w:p w14:paraId="17E95ED3" w14:textId="77777777" w:rsidR="00B70D49" w:rsidRDefault="00B70D49">
      <w:pPr>
        <w:spacing w:before="65" w:after="0" w:line="240" w:lineRule="auto"/>
        <w:jc w:val="both"/>
        <w:rPr>
          <w:rFonts w:ascii="Times New Roman" w:eastAsia="Times New Roman" w:hAnsi="Times New Roman" w:cs="Times New Roman"/>
          <w:b/>
          <w:color w:val="000000"/>
          <w:sz w:val="28"/>
          <w:szCs w:val="28"/>
        </w:rPr>
      </w:pPr>
    </w:p>
    <w:p w14:paraId="6EE78E74" w14:textId="77777777" w:rsidR="00B70D49" w:rsidRDefault="00B70D49">
      <w:pPr>
        <w:spacing w:before="65" w:after="0" w:line="240" w:lineRule="auto"/>
        <w:jc w:val="both"/>
        <w:rPr>
          <w:rFonts w:ascii="Times New Roman" w:eastAsia="Times New Roman" w:hAnsi="Times New Roman" w:cs="Times New Roman"/>
          <w:b/>
          <w:color w:val="000000"/>
          <w:sz w:val="28"/>
          <w:szCs w:val="28"/>
        </w:rPr>
      </w:pPr>
    </w:p>
    <w:p w14:paraId="4450F51F" w14:textId="77777777" w:rsidR="00B70D49" w:rsidRDefault="00B70D49">
      <w:pPr>
        <w:spacing w:before="65" w:after="0" w:line="240" w:lineRule="auto"/>
        <w:jc w:val="both"/>
        <w:rPr>
          <w:rFonts w:ascii="Times New Roman" w:eastAsia="Times New Roman" w:hAnsi="Times New Roman" w:cs="Times New Roman"/>
          <w:b/>
          <w:color w:val="000000"/>
          <w:sz w:val="28"/>
          <w:szCs w:val="28"/>
        </w:rPr>
      </w:pPr>
    </w:p>
    <w:p w14:paraId="70D87F33" w14:textId="77777777" w:rsidR="00B70D49" w:rsidRDefault="00B70D49">
      <w:pPr>
        <w:spacing w:before="65" w:after="0" w:line="240" w:lineRule="auto"/>
        <w:jc w:val="both"/>
        <w:rPr>
          <w:rFonts w:ascii="Times New Roman" w:eastAsia="Times New Roman" w:hAnsi="Times New Roman" w:cs="Times New Roman"/>
          <w:b/>
          <w:color w:val="000000"/>
          <w:sz w:val="28"/>
          <w:szCs w:val="28"/>
        </w:rPr>
      </w:pPr>
    </w:p>
    <w:p w14:paraId="3C94B8AB" w14:textId="77777777" w:rsidR="00B70D49" w:rsidRDefault="00B70D49">
      <w:pPr>
        <w:spacing w:before="65" w:after="0" w:line="240" w:lineRule="auto"/>
        <w:jc w:val="both"/>
        <w:rPr>
          <w:rFonts w:ascii="Times New Roman" w:eastAsia="Times New Roman" w:hAnsi="Times New Roman" w:cs="Times New Roman"/>
          <w:b/>
          <w:color w:val="000000"/>
          <w:sz w:val="28"/>
          <w:szCs w:val="28"/>
        </w:rPr>
      </w:pPr>
    </w:p>
    <w:p w14:paraId="307D5CC0" w14:textId="77777777" w:rsidR="00B70D49" w:rsidRDefault="00B70D49">
      <w:pPr>
        <w:spacing w:before="65" w:after="0" w:line="240" w:lineRule="auto"/>
        <w:jc w:val="both"/>
        <w:rPr>
          <w:rFonts w:ascii="Times New Roman" w:eastAsia="Times New Roman" w:hAnsi="Times New Roman" w:cs="Times New Roman"/>
          <w:b/>
          <w:color w:val="000000"/>
          <w:sz w:val="28"/>
          <w:szCs w:val="28"/>
        </w:rPr>
      </w:pPr>
    </w:p>
    <w:p w14:paraId="545C096A" w14:textId="77777777" w:rsidR="00B70D49" w:rsidRDefault="00B70D49">
      <w:pPr>
        <w:spacing w:before="65" w:after="0" w:line="240" w:lineRule="auto"/>
        <w:jc w:val="both"/>
        <w:rPr>
          <w:rFonts w:ascii="Times New Roman" w:eastAsia="Times New Roman" w:hAnsi="Times New Roman" w:cs="Times New Roman"/>
          <w:b/>
          <w:color w:val="000000"/>
          <w:sz w:val="28"/>
          <w:szCs w:val="28"/>
        </w:rPr>
      </w:pPr>
    </w:p>
    <w:p w14:paraId="69E21547" w14:textId="77777777" w:rsidR="00B70D49" w:rsidRDefault="00B70D49">
      <w:pPr>
        <w:spacing w:before="65" w:after="0" w:line="240" w:lineRule="auto"/>
        <w:jc w:val="both"/>
        <w:rPr>
          <w:rFonts w:ascii="Times New Roman" w:eastAsia="Times New Roman" w:hAnsi="Times New Roman" w:cs="Times New Roman"/>
          <w:b/>
          <w:color w:val="000000"/>
          <w:sz w:val="28"/>
          <w:szCs w:val="28"/>
        </w:rPr>
      </w:pPr>
    </w:p>
    <w:p w14:paraId="2157229B" w14:textId="77777777" w:rsidR="00B70D49" w:rsidRDefault="00B70D49">
      <w:pPr>
        <w:spacing w:before="65" w:after="0" w:line="240" w:lineRule="auto"/>
        <w:jc w:val="both"/>
        <w:rPr>
          <w:rFonts w:ascii="Times New Roman" w:eastAsia="Times New Roman" w:hAnsi="Times New Roman" w:cs="Times New Roman"/>
          <w:b/>
          <w:color w:val="000000"/>
          <w:sz w:val="28"/>
          <w:szCs w:val="28"/>
        </w:rPr>
      </w:pPr>
    </w:p>
    <w:p w14:paraId="26D757AC" w14:textId="77777777" w:rsidR="00B70D49" w:rsidRDefault="00B70D49">
      <w:pPr>
        <w:spacing w:before="65" w:after="0" w:line="240" w:lineRule="auto"/>
        <w:jc w:val="both"/>
        <w:rPr>
          <w:rFonts w:ascii="Times New Roman" w:eastAsia="Times New Roman" w:hAnsi="Times New Roman" w:cs="Times New Roman"/>
          <w:b/>
          <w:color w:val="000000"/>
          <w:sz w:val="28"/>
          <w:szCs w:val="28"/>
        </w:rPr>
      </w:pPr>
    </w:p>
    <w:p w14:paraId="2E4B2047" w14:textId="77777777" w:rsidR="00B70D49" w:rsidRDefault="00B70D49">
      <w:pPr>
        <w:spacing w:before="65" w:after="0" w:line="240" w:lineRule="auto"/>
        <w:jc w:val="both"/>
        <w:rPr>
          <w:rFonts w:ascii="Times New Roman" w:eastAsia="Times New Roman" w:hAnsi="Times New Roman" w:cs="Times New Roman"/>
          <w:b/>
          <w:color w:val="000000"/>
          <w:sz w:val="28"/>
          <w:szCs w:val="28"/>
        </w:rPr>
      </w:pPr>
    </w:p>
    <w:p w14:paraId="1321FF84" w14:textId="77777777" w:rsidR="00B70D49" w:rsidRDefault="00B70D49">
      <w:pPr>
        <w:spacing w:before="65" w:after="0" w:line="240" w:lineRule="auto"/>
        <w:jc w:val="both"/>
        <w:rPr>
          <w:rFonts w:ascii="Times New Roman" w:eastAsia="Times New Roman" w:hAnsi="Times New Roman" w:cs="Times New Roman"/>
          <w:b/>
          <w:color w:val="000000"/>
          <w:sz w:val="28"/>
          <w:szCs w:val="28"/>
        </w:rPr>
      </w:pPr>
    </w:p>
    <w:p w14:paraId="1A541584" w14:textId="77777777" w:rsidR="00B70D49" w:rsidRDefault="00760BD2">
      <w:pPr>
        <w:spacing w:before="65"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b/>
          <w:color w:val="000000"/>
          <w:sz w:val="28"/>
          <w:szCs w:val="28"/>
        </w:rPr>
        <w:lastRenderedPageBreak/>
        <w:t>Conclusion and Future Scope</w:t>
      </w:r>
    </w:p>
    <w:p w14:paraId="26CA2306" w14:textId="77777777" w:rsidR="00B70D49" w:rsidRDefault="00760BD2">
      <w:pPr>
        <w:spacing w:before="355" w:after="0" w:line="240" w:lineRule="auto"/>
        <w:ind w:right="1442"/>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The aim of the project is to face </w:t>
      </w:r>
      <w:r>
        <w:rPr>
          <w:rFonts w:ascii="Times New Roman" w:eastAsia="Times New Roman" w:hAnsi="Times New Roman" w:cs="Times New Roman"/>
          <w:color w:val="000000"/>
          <w:sz w:val="28"/>
          <w:szCs w:val="28"/>
        </w:rPr>
        <w:t>recognition and face emotion by using deep learning technique. In this we proposed real time video surveillance, what human face expresses it in front of camera and they were recognising the face.</w:t>
      </w:r>
    </w:p>
    <w:p w14:paraId="33AE6E41" w14:textId="77777777" w:rsidR="00B70D49" w:rsidRDefault="00B70D49">
      <w:pPr>
        <w:spacing w:before="355" w:after="0" w:line="240" w:lineRule="auto"/>
        <w:ind w:right="1442"/>
        <w:jc w:val="both"/>
        <w:rPr>
          <w:rFonts w:ascii="Times New Roman" w:eastAsia="Times New Roman" w:hAnsi="Times New Roman" w:cs="Times New Roman"/>
          <w:b/>
          <w:color w:val="000000"/>
          <w:sz w:val="28"/>
          <w:szCs w:val="28"/>
        </w:rPr>
      </w:pPr>
    </w:p>
    <w:p w14:paraId="45C87B9F" w14:textId="77777777" w:rsidR="00B70D49" w:rsidRDefault="00760BD2">
      <w:pPr>
        <w:spacing w:before="355" w:after="0" w:line="240" w:lineRule="auto"/>
        <w:ind w:right="1442"/>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Future scope</w:t>
      </w:r>
      <w:r>
        <w:rPr>
          <w:rFonts w:ascii="Times New Roman" w:eastAsia="Times New Roman" w:hAnsi="Times New Roman" w:cs="Times New Roman"/>
          <w:color w:val="000000"/>
          <w:sz w:val="28"/>
          <w:szCs w:val="28"/>
        </w:rPr>
        <w:t>:</w:t>
      </w:r>
    </w:p>
    <w:p w14:paraId="373B4B98" w14:textId="77777777" w:rsidR="00B70D49" w:rsidRDefault="00760BD2">
      <w:pPr>
        <w:spacing w:before="355" w:after="0" w:line="240" w:lineRule="auto"/>
        <w:ind w:right="1442"/>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In future we have increase the </w:t>
      </w:r>
      <w:r>
        <w:rPr>
          <w:rFonts w:ascii="Times New Roman" w:eastAsia="Times New Roman" w:hAnsi="Times New Roman" w:cs="Times New Roman"/>
          <w:color w:val="000000"/>
          <w:sz w:val="28"/>
          <w:szCs w:val="28"/>
        </w:rPr>
        <w:t>accuracy rate based on facial expression.</w:t>
      </w:r>
    </w:p>
    <w:p w14:paraId="78CFCEF9" w14:textId="77777777" w:rsidR="00B70D49" w:rsidRDefault="00B70D49">
      <w:pPr>
        <w:spacing w:before="355" w:after="0" w:line="240" w:lineRule="auto"/>
        <w:ind w:right="1442"/>
        <w:jc w:val="both"/>
        <w:rPr>
          <w:rFonts w:ascii="Times New Roman" w:eastAsia="Times New Roman" w:hAnsi="Times New Roman" w:cs="Times New Roman"/>
          <w:color w:val="000000"/>
          <w:sz w:val="28"/>
          <w:szCs w:val="28"/>
        </w:rPr>
      </w:pPr>
    </w:p>
    <w:p w14:paraId="57440E9B" w14:textId="77777777" w:rsidR="00B70D49" w:rsidRDefault="00B70D49">
      <w:pPr>
        <w:spacing w:before="355" w:after="0" w:line="240" w:lineRule="auto"/>
        <w:ind w:right="1442"/>
        <w:jc w:val="both"/>
        <w:rPr>
          <w:rFonts w:ascii="Times New Roman" w:eastAsia="Times New Roman" w:hAnsi="Times New Roman" w:cs="Times New Roman"/>
          <w:sz w:val="28"/>
          <w:szCs w:val="28"/>
        </w:rPr>
      </w:pPr>
    </w:p>
    <w:p w14:paraId="68F13CBA" w14:textId="77777777" w:rsidR="00B70D49" w:rsidRDefault="00B70D49">
      <w:pPr>
        <w:spacing w:before="355" w:after="0" w:line="240" w:lineRule="auto"/>
        <w:ind w:right="1442"/>
        <w:jc w:val="both"/>
        <w:rPr>
          <w:rFonts w:ascii="Times New Roman" w:eastAsia="Times New Roman" w:hAnsi="Times New Roman" w:cs="Times New Roman"/>
          <w:sz w:val="28"/>
          <w:szCs w:val="28"/>
        </w:rPr>
      </w:pPr>
    </w:p>
    <w:p w14:paraId="09B3A568" w14:textId="77777777" w:rsidR="00B70D49" w:rsidRDefault="00B70D49">
      <w:pPr>
        <w:spacing w:before="355" w:after="0" w:line="240" w:lineRule="auto"/>
        <w:ind w:right="1442"/>
        <w:jc w:val="both"/>
        <w:rPr>
          <w:rFonts w:ascii="Times New Roman" w:eastAsia="Times New Roman" w:hAnsi="Times New Roman" w:cs="Times New Roman"/>
          <w:sz w:val="28"/>
          <w:szCs w:val="28"/>
        </w:rPr>
      </w:pPr>
    </w:p>
    <w:p w14:paraId="4BDD4798" w14:textId="77777777" w:rsidR="00B70D49" w:rsidRDefault="00B70D49">
      <w:pPr>
        <w:spacing w:before="355" w:after="0" w:line="240" w:lineRule="auto"/>
        <w:ind w:right="1442"/>
        <w:jc w:val="both"/>
        <w:rPr>
          <w:rFonts w:ascii="Times New Roman" w:eastAsia="Times New Roman" w:hAnsi="Times New Roman" w:cs="Times New Roman"/>
          <w:sz w:val="28"/>
          <w:szCs w:val="28"/>
        </w:rPr>
      </w:pPr>
    </w:p>
    <w:p w14:paraId="031070A2" w14:textId="77777777" w:rsidR="00B70D49" w:rsidRDefault="00B70D49">
      <w:pPr>
        <w:spacing w:before="355" w:after="0" w:line="240" w:lineRule="auto"/>
        <w:ind w:right="1442"/>
        <w:jc w:val="both"/>
        <w:rPr>
          <w:rFonts w:ascii="Times New Roman" w:eastAsia="Times New Roman" w:hAnsi="Times New Roman" w:cs="Times New Roman"/>
          <w:sz w:val="28"/>
          <w:szCs w:val="28"/>
        </w:rPr>
      </w:pPr>
    </w:p>
    <w:p w14:paraId="28BDA53C" w14:textId="77777777" w:rsidR="00B70D49" w:rsidRDefault="00B70D49">
      <w:pPr>
        <w:spacing w:before="355" w:after="0" w:line="240" w:lineRule="auto"/>
        <w:ind w:right="1442"/>
        <w:jc w:val="both"/>
        <w:rPr>
          <w:rFonts w:ascii="Times New Roman" w:eastAsia="Times New Roman" w:hAnsi="Times New Roman" w:cs="Times New Roman"/>
          <w:sz w:val="28"/>
          <w:szCs w:val="28"/>
        </w:rPr>
      </w:pPr>
    </w:p>
    <w:p w14:paraId="0E78B2FD" w14:textId="77777777" w:rsidR="00B70D49" w:rsidRDefault="00B70D49">
      <w:pPr>
        <w:spacing w:before="355" w:after="0" w:line="240" w:lineRule="auto"/>
        <w:ind w:right="1442"/>
        <w:jc w:val="both"/>
        <w:rPr>
          <w:rFonts w:ascii="Times New Roman" w:eastAsia="Times New Roman" w:hAnsi="Times New Roman" w:cs="Times New Roman"/>
          <w:sz w:val="28"/>
          <w:szCs w:val="28"/>
        </w:rPr>
      </w:pPr>
    </w:p>
    <w:p w14:paraId="47774344" w14:textId="77777777" w:rsidR="00B70D49" w:rsidRDefault="00B70D49">
      <w:pPr>
        <w:spacing w:before="355" w:after="0" w:line="240" w:lineRule="auto"/>
        <w:ind w:right="1442"/>
        <w:jc w:val="both"/>
        <w:rPr>
          <w:rFonts w:ascii="Times New Roman" w:eastAsia="Times New Roman" w:hAnsi="Times New Roman" w:cs="Times New Roman"/>
          <w:sz w:val="28"/>
          <w:szCs w:val="28"/>
        </w:rPr>
      </w:pPr>
    </w:p>
    <w:p w14:paraId="455C59C0" w14:textId="77777777" w:rsidR="00B70D49" w:rsidRDefault="00B70D49">
      <w:pPr>
        <w:spacing w:before="355" w:after="0" w:line="240" w:lineRule="auto"/>
        <w:ind w:right="1442"/>
        <w:jc w:val="both"/>
        <w:rPr>
          <w:rFonts w:ascii="Times New Roman" w:eastAsia="Times New Roman" w:hAnsi="Times New Roman" w:cs="Times New Roman"/>
          <w:sz w:val="28"/>
          <w:szCs w:val="28"/>
        </w:rPr>
      </w:pPr>
    </w:p>
    <w:p w14:paraId="02EBF09F" w14:textId="77777777" w:rsidR="00B70D49" w:rsidRDefault="00B70D49">
      <w:pPr>
        <w:spacing w:before="355" w:after="0" w:line="240" w:lineRule="auto"/>
        <w:ind w:right="1442"/>
        <w:jc w:val="both"/>
        <w:rPr>
          <w:rFonts w:ascii="Times New Roman" w:eastAsia="Times New Roman" w:hAnsi="Times New Roman" w:cs="Times New Roman"/>
          <w:sz w:val="28"/>
          <w:szCs w:val="28"/>
        </w:rPr>
      </w:pPr>
    </w:p>
    <w:p w14:paraId="307ABD62" w14:textId="77777777" w:rsidR="00B70D49" w:rsidRDefault="00B70D49">
      <w:pPr>
        <w:spacing w:before="355" w:after="0" w:line="240" w:lineRule="auto"/>
        <w:ind w:right="1442"/>
        <w:jc w:val="both"/>
        <w:rPr>
          <w:rFonts w:ascii="Times New Roman" w:eastAsia="Times New Roman" w:hAnsi="Times New Roman" w:cs="Times New Roman"/>
          <w:color w:val="000000"/>
          <w:sz w:val="28"/>
          <w:szCs w:val="28"/>
        </w:rPr>
      </w:pPr>
    </w:p>
    <w:p w14:paraId="7499BC1A" w14:textId="77777777" w:rsidR="006D73EA" w:rsidRDefault="00760BD2">
      <w:pPr>
        <w:spacing w:before="355" w:after="0" w:line="240" w:lineRule="auto"/>
        <w:ind w:right="1442"/>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14:paraId="6FC0263A" w14:textId="48D23578" w:rsidR="00B70D49" w:rsidRDefault="00760BD2">
      <w:pPr>
        <w:spacing w:before="355" w:after="0" w:line="240" w:lineRule="auto"/>
        <w:ind w:right="1442"/>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Chapter 9:</w:t>
      </w:r>
    </w:p>
    <w:p w14:paraId="398776CE" w14:textId="77777777" w:rsidR="00B70D49" w:rsidRDefault="00760BD2">
      <w:pPr>
        <w:spacing w:before="355" w:after="0" w:line="240" w:lineRule="auto"/>
        <w:ind w:right="1442"/>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Reference</w:t>
      </w:r>
    </w:p>
    <w:p w14:paraId="1CE5A0DE" w14:textId="77777777" w:rsidR="00B70D49" w:rsidRDefault="00B70D49">
      <w:pPr>
        <w:spacing w:before="355" w:after="0" w:line="240" w:lineRule="auto"/>
        <w:ind w:right="1442"/>
        <w:jc w:val="both"/>
        <w:rPr>
          <w:rFonts w:ascii="Times New Roman" w:eastAsia="Times New Roman" w:hAnsi="Times New Roman" w:cs="Times New Roman"/>
          <w:color w:val="000000"/>
          <w:sz w:val="28"/>
          <w:szCs w:val="28"/>
        </w:rPr>
      </w:pPr>
    </w:p>
    <w:p w14:paraId="30592AEF" w14:textId="77777777" w:rsidR="00B70D49" w:rsidRDefault="00760BD2">
      <w:pPr>
        <w:spacing w:after="200" w:line="240" w:lineRule="auto"/>
        <w:jc w:val="both"/>
        <w:rPr>
          <w:rFonts w:ascii="Times New Roman" w:eastAsia="Times New Roman" w:hAnsi="Times New Roman" w:cs="Times New Roman"/>
          <w:sz w:val="28"/>
          <w:szCs w:val="28"/>
        </w:rPr>
      </w:pPr>
      <w:bookmarkStart w:id="1" w:name="_Hlk118794322"/>
      <w:r>
        <w:rPr>
          <w:rFonts w:ascii="Times New Roman" w:eastAsia="Times New Roman" w:hAnsi="Times New Roman" w:cs="Times New Roman"/>
          <w:color w:val="000000"/>
          <w:sz w:val="28"/>
          <w:szCs w:val="28"/>
        </w:rPr>
        <w:t xml:space="preserve">[1] P. </w:t>
      </w:r>
      <w:proofErr w:type="spellStart"/>
      <w:proofErr w:type="gramStart"/>
      <w:r>
        <w:rPr>
          <w:rFonts w:ascii="Times New Roman" w:eastAsia="Times New Roman" w:hAnsi="Times New Roman" w:cs="Times New Roman"/>
          <w:color w:val="000000"/>
          <w:sz w:val="28"/>
          <w:szCs w:val="28"/>
        </w:rPr>
        <w:t>Póo</w:t>
      </w:r>
      <w:proofErr w:type="spellEnd"/>
      <w:r>
        <w:rPr>
          <w:rFonts w:ascii="Times New Roman" w:eastAsia="Times New Roman" w:hAnsi="Times New Roman" w:cs="Times New Roman"/>
          <w:color w:val="000000"/>
          <w:sz w:val="28"/>
          <w:szCs w:val="28"/>
        </w:rPr>
        <w:t xml:space="preserve">  Argüelles</w:t>
      </w:r>
      <w:proofErr w:type="gramEnd"/>
      <w:r>
        <w:rPr>
          <w:rFonts w:ascii="Times New Roman" w:eastAsia="Times New Roman" w:hAnsi="Times New Roman" w:cs="Times New Roman"/>
          <w:color w:val="000000"/>
          <w:sz w:val="28"/>
          <w:szCs w:val="28"/>
        </w:rPr>
        <w:t>, “</w:t>
      </w:r>
      <w:proofErr w:type="spellStart"/>
      <w:r>
        <w:rPr>
          <w:rFonts w:ascii="Times New Roman" w:eastAsia="Times New Roman" w:hAnsi="Times New Roman" w:cs="Times New Roman"/>
          <w:color w:val="000000"/>
          <w:sz w:val="28"/>
          <w:szCs w:val="28"/>
        </w:rPr>
        <w:t>Parálisis</w:t>
      </w:r>
      <w:proofErr w:type="spellEnd"/>
      <w:r>
        <w:rPr>
          <w:rFonts w:ascii="Times New Roman" w:eastAsia="Times New Roman" w:hAnsi="Times New Roman" w:cs="Times New Roman"/>
          <w:color w:val="000000"/>
          <w:sz w:val="28"/>
          <w:szCs w:val="28"/>
        </w:rPr>
        <w:t xml:space="preserve"> cerebral </w:t>
      </w:r>
      <w:proofErr w:type="spellStart"/>
      <w:r>
        <w:rPr>
          <w:rFonts w:ascii="Times New Roman" w:eastAsia="Times New Roman" w:hAnsi="Times New Roman" w:cs="Times New Roman"/>
          <w:color w:val="000000"/>
          <w:sz w:val="28"/>
          <w:szCs w:val="28"/>
        </w:rPr>
        <w:t>infantil</w:t>
      </w:r>
      <w:proofErr w:type="spellEnd"/>
      <w:r>
        <w:rPr>
          <w:rFonts w:ascii="Times New Roman" w:eastAsia="Times New Roman" w:hAnsi="Times New Roman" w:cs="Times New Roman"/>
          <w:color w:val="000000"/>
          <w:sz w:val="28"/>
          <w:szCs w:val="28"/>
        </w:rPr>
        <w:t>,” 2008. </w:t>
      </w:r>
    </w:p>
    <w:p w14:paraId="67D0D4D5" w14:textId="77777777" w:rsidR="00B70D49" w:rsidRDefault="00760BD2">
      <w:pPr>
        <w:spacing w:after="200" w:line="240"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[2] I. C. </w:t>
      </w:r>
      <w:proofErr w:type="spellStart"/>
      <w:r>
        <w:rPr>
          <w:rFonts w:ascii="Times New Roman" w:eastAsia="Times New Roman" w:hAnsi="Times New Roman" w:cs="Times New Roman"/>
          <w:color w:val="000000"/>
          <w:sz w:val="28"/>
          <w:szCs w:val="28"/>
        </w:rPr>
        <w:t>Valdovinos</w:t>
      </w:r>
      <w:proofErr w:type="spellEnd"/>
      <w:r>
        <w:rPr>
          <w:rFonts w:ascii="Times New Roman" w:eastAsia="Times New Roman" w:hAnsi="Times New Roman" w:cs="Times New Roman"/>
          <w:color w:val="000000"/>
          <w:sz w:val="28"/>
          <w:szCs w:val="28"/>
        </w:rPr>
        <w:t xml:space="preserve"> Lopez, “</w:t>
      </w:r>
      <w:proofErr w:type="spellStart"/>
      <w:r>
        <w:rPr>
          <w:rFonts w:ascii="Times New Roman" w:eastAsia="Times New Roman" w:hAnsi="Times New Roman" w:cs="Times New Roman"/>
          <w:color w:val="000000"/>
          <w:sz w:val="28"/>
          <w:szCs w:val="28"/>
        </w:rPr>
        <w:t>Evaluación</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diagnóstica</w:t>
      </w:r>
      <w:proofErr w:type="spellEnd"/>
      <w:r>
        <w:rPr>
          <w:rFonts w:ascii="Times New Roman" w:eastAsia="Times New Roman" w:hAnsi="Times New Roman" w:cs="Times New Roman"/>
          <w:color w:val="000000"/>
          <w:sz w:val="28"/>
          <w:szCs w:val="28"/>
        </w:rPr>
        <w:t xml:space="preserve"> del </w:t>
      </w:r>
      <w:proofErr w:type="spellStart"/>
      <w:r>
        <w:rPr>
          <w:rFonts w:ascii="Times New Roman" w:eastAsia="Times New Roman" w:hAnsi="Times New Roman" w:cs="Times New Roman"/>
          <w:color w:val="000000"/>
          <w:sz w:val="28"/>
          <w:szCs w:val="28"/>
        </w:rPr>
        <w:t>niño</w:t>
      </w:r>
      <w:proofErr w:type="spellEnd"/>
      <w:r>
        <w:rPr>
          <w:rFonts w:ascii="Times New Roman" w:eastAsia="Times New Roman" w:hAnsi="Times New Roman" w:cs="Times New Roman"/>
          <w:color w:val="000000"/>
          <w:sz w:val="28"/>
          <w:szCs w:val="28"/>
        </w:rPr>
        <w:t xml:space="preserve"> con </w:t>
      </w:r>
      <w:proofErr w:type="spellStart"/>
      <w:r>
        <w:rPr>
          <w:rFonts w:ascii="Times New Roman" w:eastAsia="Times New Roman" w:hAnsi="Times New Roman" w:cs="Times New Roman"/>
          <w:color w:val="000000"/>
          <w:sz w:val="28"/>
          <w:szCs w:val="28"/>
        </w:rPr>
        <w:t>parálisis</w:t>
      </w:r>
      <w:proofErr w:type="spellEnd"/>
      <w:r>
        <w:rPr>
          <w:rFonts w:ascii="Times New Roman" w:eastAsia="Times New Roman" w:hAnsi="Times New Roman" w:cs="Times New Roman"/>
          <w:color w:val="000000"/>
          <w:sz w:val="28"/>
          <w:szCs w:val="28"/>
        </w:rPr>
        <w:t xml:space="preserve"> cerebral </w:t>
      </w:r>
      <w:proofErr w:type="spellStart"/>
      <w:r>
        <w:rPr>
          <w:rFonts w:ascii="Times New Roman" w:eastAsia="Times New Roman" w:hAnsi="Times New Roman" w:cs="Times New Roman"/>
          <w:color w:val="000000"/>
          <w:sz w:val="28"/>
          <w:szCs w:val="28"/>
        </w:rPr>
        <w:t>en</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el</w:t>
      </w:r>
      <w:proofErr w:type="spellEnd"/>
      <w:r>
        <w:rPr>
          <w:rFonts w:ascii="Times New Roman" w:eastAsia="Times New Roman" w:hAnsi="Times New Roman" w:cs="Times New Roman"/>
          <w:color w:val="000000"/>
          <w:sz w:val="28"/>
          <w:szCs w:val="28"/>
        </w:rPr>
        <w:t xml:space="preserve"> tercer </w:t>
      </w:r>
      <w:proofErr w:type="spellStart"/>
      <w:r>
        <w:rPr>
          <w:rFonts w:ascii="Times New Roman" w:eastAsia="Times New Roman" w:hAnsi="Times New Roman" w:cs="Times New Roman"/>
          <w:color w:val="000000"/>
          <w:sz w:val="28"/>
          <w:szCs w:val="28"/>
        </w:rPr>
        <w:t>nivel</w:t>
      </w:r>
      <w:proofErr w:type="spellEnd"/>
      <w:r>
        <w:rPr>
          <w:rFonts w:ascii="Times New Roman" w:eastAsia="Times New Roman" w:hAnsi="Times New Roman" w:cs="Times New Roman"/>
          <w:color w:val="000000"/>
          <w:sz w:val="28"/>
          <w:szCs w:val="28"/>
        </w:rPr>
        <w:t xml:space="preserve"> de </w:t>
      </w:r>
      <w:proofErr w:type="spellStart"/>
      <w:r>
        <w:rPr>
          <w:rFonts w:ascii="Times New Roman" w:eastAsia="Times New Roman" w:hAnsi="Times New Roman" w:cs="Times New Roman"/>
          <w:color w:val="000000"/>
          <w:sz w:val="28"/>
          <w:szCs w:val="28"/>
        </w:rPr>
        <w:t>atención</w:t>
      </w:r>
      <w:proofErr w:type="spellEnd"/>
      <w:r>
        <w:rPr>
          <w:rFonts w:ascii="Times New Roman" w:eastAsia="Times New Roman" w:hAnsi="Times New Roman" w:cs="Times New Roman"/>
          <w:color w:val="000000"/>
          <w:sz w:val="28"/>
          <w:szCs w:val="28"/>
        </w:rPr>
        <w:t>,” 2009. </w:t>
      </w:r>
    </w:p>
    <w:p w14:paraId="5181F08E" w14:textId="77777777" w:rsidR="00B70D49" w:rsidRDefault="00760BD2">
      <w:pPr>
        <w:spacing w:after="200" w:line="240" w:lineRule="auto"/>
        <w:jc w:val="both"/>
        <w:rPr>
          <w:rFonts w:ascii="Times New Roman" w:eastAsia="Times New Roman" w:hAnsi="Times New Roman" w:cs="Times New Roman"/>
          <w:sz w:val="28"/>
          <w:szCs w:val="28"/>
        </w:rPr>
      </w:pPr>
      <w:sdt>
        <w:sdtPr>
          <w:tag w:val="goog_rdk_1"/>
          <w:id w:val="2"/>
        </w:sdtPr>
        <w:sdtEndPr/>
        <w:sdtContent>
          <w:r>
            <w:rPr>
              <w:rFonts w:ascii="Baloo Thambi" w:eastAsia="Baloo Thambi" w:hAnsi="Baloo Thambi" w:cs="Baloo Thambi"/>
              <w:color w:val="000000"/>
              <w:sz w:val="28"/>
              <w:szCs w:val="28"/>
            </w:rPr>
            <w:t xml:space="preserve">[3] J. M. Valdez, </w:t>
          </w:r>
          <w:proofErr w:type="spellStart"/>
          <w:r>
            <w:rPr>
              <w:rFonts w:ascii="Baloo Thambi" w:eastAsia="Baloo Thambi" w:hAnsi="Baloo Thambi" w:cs="Baloo Thambi"/>
              <w:color w:val="000000"/>
              <w:sz w:val="28"/>
              <w:szCs w:val="28"/>
            </w:rPr>
            <w:t>Medicina</w:t>
          </w:r>
          <w:proofErr w:type="spellEnd"/>
          <w:r>
            <w:rPr>
              <w:rFonts w:ascii="Baloo Thambi" w:eastAsia="Baloo Thambi" w:hAnsi="Baloo Thambi" w:cs="Baloo Thambi"/>
              <w:color w:val="000000"/>
              <w:sz w:val="28"/>
              <w:szCs w:val="28"/>
              <w:cs/>
            </w:rPr>
            <w:t>ௗ</w:t>
          </w:r>
          <w:r>
            <w:rPr>
              <w:rFonts w:ascii="Baloo Thambi" w:eastAsia="Baloo Thambi" w:hAnsi="Baloo Thambi" w:cs="Baloo Thambi"/>
              <w:color w:val="000000"/>
              <w:sz w:val="28"/>
              <w:szCs w:val="28"/>
            </w:rPr>
            <w:t xml:space="preserve">: </w:t>
          </w:r>
          <w:proofErr w:type="spellStart"/>
          <w:r>
            <w:rPr>
              <w:rFonts w:ascii="Baloo Thambi" w:eastAsia="Baloo Thambi" w:hAnsi="Baloo Thambi" w:cs="Baloo Thambi"/>
              <w:color w:val="000000"/>
              <w:sz w:val="28"/>
              <w:szCs w:val="28"/>
            </w:rPr>
            <w:t>organo</w:t>
          </w:r>
          <w:proofErr w:type="spellEnd"/>
          <w:r>
            <w:rPr>
              <w:rFonts w:ascii="Baloo Thambi" w:eastAsia="Baloo Thambi" w:hAnsi="Baloo Thambi" w:cs="Baloo Thambi"/>
              <w:color w:val="000000"/>
              <w:sz w:val="28"/>
              <w:szCs w:val="28"/>
            </w:rPr>
            <w:t xml:space="preserve"> de la Sociedad Argentina de </w:t>
          </w:r>
          <w:proofErr w:type="spellStart"/>
          <w:r>
            <w:rPr>
              <w:rFonts w:ascii="Baloo Thambi" w:eastAsia="Baloo Thambi" w:hAnsi="Baloo Thambi" w:cs="Baloo Thambi"/>
              <w:color w:val="000000"/>
              <w:sz w:val="28"/>
              <w:szCs w:val="28"/>
            </w:rPr>
            <w:t>Investigación</w:t>
          </w:r>
          <w:proofErr w:type="spellEnd"/>
          <w:r>
            <w:rPr>
              <w:rFonts w:ascii="Baloo Thambi" w:eastAsia="Baloo Thambi" w:hAnsi="Baloo Thambi" w:cs="Baloo Thambi"/>
              <w:color w:val="000000"/>
              <w:sz w:val="28"/>
              <w:szCs w:val="28"/>
            </w:rPr>
            <w:t xml:space="preserve"> </w:t>
          </w:r>
          <w:proofErr w:type="spellStart"/>
          <w:r>
            <w:rPr>
              <w:rFonts w:ascii="Baloo Thambi" w:eastAsia="Baloo Thambi" w:hAnsi="Baloo Thambi" w:cs="Baloo Thambi"/>
              <w:color w:val="000000"/>
              <w:sz w:val="28"/>
              <w:szCs w:val="28"/>
            </w:rPr>
            <w:t>Clínica</w:t>
          </w:r>
          <w:proofErr w:type="spellEnd"/>
          <w:r>
            <w:rPr>
              <w:rFonts w:ascii="Baloo Thambi" w:eastAsia="Baloo Thambi" w:hAnsi="Baloo Thambi" w:cs="Baloo Thambi"/>
              <w:color w:val="000000"/>
              <w:sz w:val="28"/>
              <w:szCs w:val="28"/>
            </w:rPr>
            <w:t>. La Sociedad. </w:t>
          </w:r>
        </w:sdtContent>
      </w:sdt>
    </w:p>
    <w:p w14:paraId="00F65720" w14:textId="77777777" w:rsidR="00B70D49" w:rsidRDefault="00760BD2">
      <w:pPr>
        <w:spacing w:after="200" w:line="240"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[4] G. </w:t>
      </w:r>
      <w:proofErr w:type="spellStart"/>
      <w:r>
        <w:rPr>
          <w:rFonts w:ascii="Times New Roman" w:eastAsia="Times New Roman" w:hAnsi="Times New Roman" w:cs="Times New Roman"/>
          <w:color w:val="000000"/>
          <w:sz w:val="28"/>
          <w:szCs w:val="28"/>
        </w:rPr>
        <w:t>Sumathy</w:t>
      </w:r>
      <w:proofErr w:type="spellEnd"/>
      <w:r>
        <w:rPr>
          <w:rFonts w:ascii="Times New Roman" w:eastAsia="Times New Roman" w:hAnsi="Times New Roman" w:cs="Times New Roman"/>
          <w:color w:val="000000"/>
          <w:sz w:val="28"/>
          <w:szCs w:val="28"/>
        </w:rPr>
        <w:t xml:space="preserve"> and A. </w:t>
      </w:r>
      <w:proofErr w:type="spellStart"/>
      <w:r>
        <w:rPr>
          <w:rFonts w:ascii="Times New Roman" w:eastAsia="Times New Roman" w:hAnsi="Times New Roman" w:cs="Times New Roman"/>
          <w:color w:val="000000"/>
          <w:sz w:val="28"/>
          <w:szCs w:val="28"/>
        </w:rPr>
        <w:t>Renjith</w:t>
      </w:r>
      <w:proofErr w:type="spellEnd"/>
      <w:r>
        <w:rPr>
          <w:rFonts w:ascii="Times New Roman" w:eastAsia="Times New Roman" w:hAnsi="Times New Roman" w:cs="Times New Roman"/>
          <w:color w:val="000000"/>
          <w:sz w:val="28"/>
          <w:szCs w:val="28"/>
        </w:rPr>
        <w:t xml:space="preserve">, “A survey of vision and speech stimulation for cerebral palsy rehabilitation,” in 2014 </w:t>
      </w:r>
      <w:r>
        <w:rPr>
          <w:rFonts w:ascii="Times New Roman" w:eastAsia="Times New Roman" w:hAnsi="Times New Roman" w:cs="Times New Roman"/>
          <w:color w:val="000000"/>
          <w:sz w:val="28"/>
          <w:szCs w:val="28"/>
        </w:rPr>
        <w:t>International Conference on Control, Instrumentation, Communication and Computational Technologies (ICCICCT), 2014, pp. 1315–1319. </w:t>
      </w:r>
    </w:p>
    <w:p w14:paraId="05790A72" w14:textId="77777777" w:rsidR="00B70D49" w:rsidRDefault="00760BD2">
      <w:pPr>
        <w:spacing w:after="200" w:line="240"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[5] M. González, D. </w:t>
      </w:r>
      <w:proofErr w:type="spellStart"/>
      <w:r>
        <w:rPr>
          <w:rFonts w:ascii="Times New Roman" w:eastAsia="Times New Roman" w:hAnsi="Times New Roman" w:cs="Times New Roman"/>
          <w:color w:val="000000"/>
          <w:sz w:val="28"/>
          <w:szCs w:val="28"/>
        </w:rPr>
        <w:t>Mulet</w:t>
      </w:r>
      <w:proofErr w:type="spellEnd"/>
      <w:r>
        <w:rPr>
          <w:rFonts w:ascii="Times New Roman" w:eastAsia="Times New Roman" w:hAnsi="Times New Roman" w:cs="Times New Roman"/>
          <w:color w:val="000000"/>
          <w:sz w:val="28"/>
          <w:szCs w:val="28"/>
        </w:rPr>
        <w:t>, E. Perez, C. Soria, and V. Mut, “Vision based interface: an alternative tool for children with ce</w:t>
      </w:r>
      <w:r>
        <w:rPr>
          <w:rFonts w:ascii="Times New Roman" w:eastAsia="Times New Roman" w:hAnsi="Times New Roman" w:cs="Times New Roman"/>
          <w:color w:val="000000"/>
          <w:sz w:val="28"/>
          <w:szCs w:val="28"/>
        </w:rPr>
        <w:t>rebral palsy,” in 2010 Annual International Conference of the IEEE Engineering in Medicine and Biology, 2010, pp. 5895–5898. </w:t>
      </w:r>
    </w:p>
    <w:p w14:paraId="0F926427" w14:textId="77777777" w:rsidR="00B70D49" w:rsidRDefault="00760BD2">
      <w:pPr>
        <w:spacing w:after="200" w:line="240"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[6] H. Rahmati, O. M. </w:t>
      </w:r>
      <w:proofErr w:type="spellStart"/>
      <w:r>
        <w:rPr>
          <w:rFonts w:ascii="Times New Roman" w:eastAsia="Times New Roman" w:hAnsi="Times New Roman" w:cs="Times New Roman"/>
          <w:color w:val="000000"/>
          <w:sz w:val="28"/>
          <w:szCs w:val="28"/>
        </w:rPr>
        <w:t>Aamo</w:t>
      </w:r>
      <w:proofErr w:type="spellEnd"/>
      <w:r>
        <w:rPr>
          <w:rFonts w:ascii="Times New Roman" w:eastAsia="Times New Roman" w:hAnsi="Times New Roman" w:cs="Times New Roman"/>
          <w:color w:val="000000"/>
          <w:sz w:val="28"/>
          <w:szCs w:val="28"/>
        </w:rPr>
        <w:t xml:space="preserve">, O. </w:t>
      </w:r>
      <w:proofErr w:type="spellStart"/>
      <w:r>
        <w:rPr>
          <w:rFonts w:ascii="Times New Roman" w:eastAsia="Times New Roman" w:hAnsi="Times New Roman" w:cs="Times New Roman"/>
          <w:color w:val="000000"/>
          <w:sz w:val="28"/>
          <w:szCs w:val="28"/>
        </w:rPr>
        <w:t>Stavdahl</w:t>
      </w:r>
      <w:proofErr w:type="spellEnd"/>
      <w:r>
        <w:rPr>
          <w:rFonts w:ascii="Times New Roman" w:eastAsia="Times New Roman" w:hAnsi="Times New Roman" w:cs="Times New Roman"/>
          <w:color w:val="000000"/>
          <w:sz w:val="28"/>
          <w:szCs w:val="28"/>
        </w:rPr>
        <w:t>, R. Dragon, and L. Adde, “</w:t>
      </w:r>
      <w:proofErr w:type="spellStart"/>
      <w:r>
        <w:rPr>
          <w:rFonts w:ascii="Times New Roman" w:eastAsia="Times New Roman" w:hAnsi="Times New Roman" w:cs="Times New Roman"/>
          <w:color w:val="000000"/>
          <w:sz w:val="28"/>
          <w:szCs w:val="28"/>
        </w:rPr>
        <w:t>Videobased</w:t>
      </w:r>
      <w:proofErr w:type="spellEnd"/>
      <w:r>
        <w:rPr>
          <w:rFonts w:ascii="Times New Roman" w:eastAsia="Times New Roman" w:hAnsi="Times New Roman" w:cs="Times New Roman"/>
          <w:color w:val="000000"/>
          <w:sz w:val="28"/>
          <w:szCs w:val="28"/>
        </w:rPr>
        <w:t xml:space="preserve"> early cerebral palsy prediction using motion segmenta</w:t>
      </w:r>
      <w:r>
        <w:rPr>
          <w:rFonts w:ascii="Times New Roman" w:eastAsia="Times New Roman" w:hAnsi="Times New Roman" w:cs="Times New Roman"/>
          <w:color w:val="000000"/>
          <w:sz w:val="28"/>
          <w:szCs w:val="28"/>
        </w:rPr>
        <w:t>tion,” in 2014 36th Annual International Conference of the IEEE Engineering in Medicine and Biology Society, 2014, pp. 3779–3783. </w:t>
      </w:r>
    </w:p>
    <w:p w14:paraId="7E18D5A2" w14:textId="77777777" w:rsidR="00B70D49" w:rsidRDefault="00760BD2">
      <w:pPr>
        <w:spacing w:after="200" w:line="240"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[7] M. </w:t>
      </w:r>
      <w:proofErr w:type="spellStart"/>
      <w:r>
        <w:rPr>
          <w:rFonts w:ascii="Times New Roman" w:eastAsia="Times New Roman" w:hAnsi="Times New Roman" w:cs="Times New Roman"/>
          <w:color w:val="000000"/>
          <w:sz w:val="28"/>
          <w:szCs w:val="28"/>
        </w:rPr>
        <w:t>Betke</w:t>
      </w:r>
      <w:proofErr w:type="spellEnd"/>
      <w:r>
        <w:rPr>
          <w:rFonts w:ascii="Times New Roman" w:eastAsia="Times New Roman" w:hAnsi="Times New Roman" w:cs="Times New Roman"/>
          <w:color w:val="000000"/>
          <w:sz w:val="28"/>
          <w:szCs w:val="28"/>
        </w:rPr>
        <w:t>, J. Gips, and P. Fleming, “The Camera Mouse: visual tracking of body features to provide computer access for peo</w:t>
      </w:r>
      <w:r>
        <w:rPr>
          <w:rFonts w:ascii="Times New Roman" w:eastAsia="Times New Roman" w:hAnsi="Times New Roman" w:cs="Times New Roman"/>
          <w:color w:val="000000"/>
          <w:sz w:val="28"/>
          <w:szCs w:val="28"/>
        </w:rPr>
        <w:t xml:space="preserve">ple with severe disabilities,” IEEE Trans. Neural Syst. </w:t>
      </w:r>
      <w:proofErr w:type="spellStart"/>
      <w:r>
        <w:rPr>
          <w:rFonts w:ascii="Times New Roman" w:eastAsia="Times New Roman" w:hAnsi="Times New Roman" w:cs="Times New Roman"/>
          <w:color w:val="000000"/>
          <w:sz w:val="28"/>
          <w:szCs w:val="28"/>
        </w:rPr>
        <w:t>Rehabil</w:t>
      </w:r>
      <w:proofErr w:type="spellEnd"/>
      <w:r>
        <w:rPr>
          <w:rFonts w:ascii="Times New Roman" w:eastAsia="Times New Roman" w:hAnsi="Times New Roman" w:cs="Times New Roman"/>
          <w:color w:val="000000"/>
          <w:sz w:val="28"/>
          <w:szCs w:val="28"/>
        </w:rPr>
        <w:t>. Eng., vol. 10, no. 1, pp. 1–10, Mar. 2002. </w:t>
      </w:r>
    </w:p>
    <w:p w14:paraId="19C8A1E5" w14:textId="77777777" w:rsidR="00B70D49" w:rsidRDefault="00760BD2">
      <w:pPr>
        <w:spacing w:after="200" w:line="240"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[8] C. Stauffer and W. E. L. Grimson, “Learning patterns of activity using real-time tracking,” IEEE Trans. Pattern Anal. Mach. </w:t>
      </w:r>
      <w:proofErr w:type="spellStart"/>
      <w:r>
        <w:rPr>
          <w:rFonts w:ascii="Times New Roman" w:eastAsia="Times New Roman" w:hAnsi="Times New Roman" w:cs="Times New Roman"/>
          <w:color w:val="000000"/>
          <w:sz w:val="28"/>
          <w:szCs w:val="28"/>
        </w:rPr>
        <w:t>Intell</w:t>
      </w:r>
      <w:proofErr w:type="spellEnd"/>
      <w:r>
        <w:rPr>
          <w:rFonts w:ascii="Times New Roman" w:eastAsia="Times New Roman" w:hAnsi="Times New Roman" w:cs="Times New Roman"/>
          <w:color w:val="000000"/>
          <w:sz w:val="28"/>
          <w:szCs w:val="28"/>
        </w:rPr>
        <w:t xml:space="preserve">., vol. 22, no. 8, pp. 747–757, 2000. </w:t>
      </w:r>
    </w:p>
    <w:bookmarkEnd w:id="1"/>
    <w:p w14:paraId="40F7856A" w14:textId="77777777" w:rsidR="00B70D49" w:rsidRDefault="00760BD2">
      <w:pPr>
        <w:spacing w:before="355" w:after="0" w:line="240" w:lineRule="auto"/>
        <w:ind w:right="144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br/>
      </w:r>
    </w:p>
    <w:p w14:paraId="72C60853" w14:textId="1083A412" w:rsidR="00B70D49" w:rsidRDefault="00B70D49">
      <w:pPr>
        <w:spacing w:before="355" w:after="0" w:line="240" w:lineRule="auto"/>
        <w:ind w:right="1442"/>
        <w:jc w:val="both"/>
        <w:rPr>
          <w:rFonts w:ascii="Times New Roman" w:eastAsia="Times New Roman" w:hAnsi="Times New Roman" w:cs="Times New Roman"/>
          <w:b/>
          <w:color w:val="000000"/>
          <w:sz w:val="28"/>
          <w:szCs w:val="28"/>
        </w:rPr>
      </w:pPr>
    </w:p>
    <w:p w14:paraId="253A0CAD" w14:textId="3F04FCEC" w:rsidR="0019087E" w:rsidRDefault="0019087E">
      <w:pPr>
        <w:spacing w:before="355" w:after="0" w:line="240" w:lineRule="auto"/>
        <w:ind w:right="1442"/>
        <w:jc w:val="both"/>
        <w:rPr>
          <w:rFonts w:ascii="Times New Roman" w:eastAsia="Times New Roman" w:hAnsi="Times New Roman" w:cs="Times New Roman"/>
          <w:b/>
          <w:color w:val="000000"/>
          <w:sz w:val="28"/>
          <w:szCs w:val="28"/>
        </w:rPr>
      </w:pPr>
    </w:p>
    <w:p w14:paraId="3D67CCCA" w14:textId="2E4B053F" w:rsidR="0019087E" w:rsidRDefault="0019087E">
      <w:pPr>
        <w:spacing w:before="355" w:after="0" w:line="240" w:lineRule="auto"/>
        <w:ind w:right="1442"/>
        <w:jc w:val="both"/>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w:lastRenderedPageBreak/>
        <mc:AlternateContent>
          <mc:Choice Requires="wps">
            <w:drawing>
              <wp:anchor distT="0" distB="0" distL="114300" distR="114300" simplePos="0" relativeHeight="251714560" behindDoc="0" locked="0" layoutInCell="1" allowOverlap="1" wp14:anchorId="45AC43D3" wp14:editId="378503DD">
                <wp:simplePos x="0" y="0"/>
                <wp:positionH relativeFrom="margin">
                  <wp:posOffset>-321733</wp:posOffset>
                </wp:positionH>
                <wp:positionV relativeFrom="paragraph">
                  <wp:posOffset>220345</wp:posOffset>
                </wp:positionV>
                <wp:extent cx="1219200" cy="516467"/>
                <wp:effectExtent l="0" t="0" r="19050" b="17145"/>
                <wp:wrapNone/>
                <wp:docPr id="11" name="Rectangle 11"/>
                <wp:cNvGraphicFramePr/>
                <a:graphic xmlns:a="http://schemas.openxmlformats.org/drawingml/2006/main">
                  <a:graphicData uri="http://schemas.microsoft.com/office/word/2010/wordprocessingShape">
                    <wps:wsp>
                      <wps:cNvSpPr/>
                      <wps:spPr>
                        <a:xfrm>
                          <a:off x="0" y="0"/>
                          <a:ext cx="1219200" cy="516467"/>
                        </a:xfrm>
                        <a:prstGeom prst="rect">
                          <a:avLst/>
                        </a:prstGeom>
                      </wps:spPr>
                      <wps:style>
                        <a:lnRef idx="1">
                          <a:schemeClr val="accent2"/>
                        </a:lnRef>
                        <a:fillRef idx="3">
                          <a:schemeClr val="accent2"/>
                        </a:fillRef>
                        <a:effectRef idx="2">
                          <a:schemeClr val="accent2"/>
                        </a:effectRef>
                        <a:fontRef idx="minor">
                          <a:schemeClr val="lt1"/>
                        </a:fontRef>
                      </wps:style>
                      <wps:txbx>
                        <w:txbxContent>
                          <w:p w14:paraId="061A6728" w14:textId="29751229" w:rsidR="0019087E" w:rsidRPr="0019087E" w:rsidRDefault="0019087E" w:rsidP="0019087E">
                            <w:pPr>
                              <w:jc w:val="center"/>
                              <w:rPr>
                                <w:rFonts w:ascii="Times New Roman" w:hAnsi="Times New Roman" w:cs="Times New Roman"/>
                                <w:b/>
                                <w:bCs/>
                                <w:color w:val="000000" w:themeColor="text1"/>
                                <w:sz w:val="28"/>
                                <w:szCs w:val="28"/>
                                <w:lang w:val="en-US"/>
                              </w:rPr>
                            </w:pPr>
                            <w:r w:rsidRPr="0019087E">
                              <w:rPr>
                                <w:rFonts w:ascii="Times New Roman" w:hAnsi="Times New Roman" w:cs="Times New Roman"/>
                                <w:b/>
                                <w:bCs/>
                                <w:color w:val="000000" w:themeColor="text1"/>
                                <w:sz w:val="28"/>
                                <w:szCs w:val="28"/>
                                <w:lang w:val="en-US"/>
                              </w:rPr>
                              <w:t>Input Video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AC43D3" id="Rectangle 11" o:spid="_x0000_s1058" style="position:absolute;left:0;text-align:left;margin-left:-25.35pt;margin-top:17.35pt;width:96pt;height:40.6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" fillcolor="#ee853d [3029]" strokecolor="#ed7d31 [3205]" strokeweight=".5pt">
                <v:fill color2="#ec7a2d [3173]" rotate="t" colors="0 #f18c55;.5 #f67b28;1 #e56b17" focus="100%" type="gradient">
                  <o:fill v:ext="view" type="gradientUnscaled"/>
                </v:fill>
                <v:textbox>
                  <w:txbxContent>
                    <w:p w14:paraId="061A6728" w14:textId="29751229" w:rsidR="0019087E" w:rsidRPr="0019087E" w:rsidRDefault="0019087E" w:rsidP="0019087E">
                      <w:pPr>
                        <w:jc w:val="center"/>
                        <w:rPr>
                          <w:rFonts w:ascii="Times New Roman" w:hAnsi="Times New Roman" w:cs="Times New Roman"/>
                          <w:b/>
                          <w:bCs/>
                          <w:color w:val="000000" w:themeColor="text1"/>
                          <w:sz w:val="28"/>
                          <w:szCs w:val="28"/>
                          <w:lang w:val="en-US"/>
                        </w:rPr>
                      </w:pPr>
                      <w:r w:rsidRPr="0019087E">
                        <w:rPr>
                          <w:rFonts w:ascii="Times New Roman" w:hAnsi="Times New Roman" w:cs="Times New Roman"/>
                          <w:b/>
                          <w:bCs/>
                          <w:color w:val="000000" w:themeColor="text1"/>
                          <w:sz w:val="28"/>
                          <w:szCs w:val="28"/>
                          <w:lang w:val="en-US"/>
                        </w:rPr>
                        <w:t>Input Video</w:t>
                      </w:r>
                    </w:p>
                  </w:txbxContent>
                </v:textbox>
                <w10:wrap anchorx="margin"/>
              </v:rect>
            </w:pict>
          </mc:Fallback>
        </mc:AlternateContent>
      </w:r>
    </w:p>
    <w:p w14:paraId="6D3282D7" w14:textId="1F26FBC3" w:rsidR="0019087E" w:rsidRDefault="0019087E">
      <w:pPr>
        <w:spacing w:before="355" w:after="0" w:line="240" w:lineRule="auto"/>
        <w:ind w:right="1442"/>
        <w:jc w:val="both"/>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mc:AlternateContent>
          <mc:Choice Requires="wps">
            <w:drawing>
              <wp:anchor distT="0" distB="0" distL="114300" distR="114300" simplePos="0" relativeHeight="251718656" behindDoc="0" locked="0" layoutInCell="1" allowOverlap="1" wp14:anchorId="2D8C48B9" wp14:editId="54511FD8">
                <wp:simplePos x="0" y="0"/>
                <wp:positionH relativeFrom="column">
                  <wp:posOffset>5280237</wp:posOffset>
                </wp:positionH>
                <wp:positionV relativeFrom="paragraph">
                  <wp:posOffset>1251585</wp:posOffset>
                </wp:positionV>
                <wp:extent cx="1303655" cy="533400"/>
                <wp:effectExtent l="0" t="0" r="10795" b="19050"/>
                <wp:wrapNone/>
                <wp:docPr id="75" name="Rectangle 75"/>
                <wp:cNvGraphicFramePr/>
                <a:graphic xmlns:a="http://schemas.openxmlformats.org/drawingml/2006/main">
                  <a:graphicData uri="http://schemas.microsoft.com/office/word/2010/wordprocessingShape">
                    <wps:wsp>
                      <wps:cNvSpPr/>
                      <wps:spPr>
                        <a:xfrm>
                          <a:off x="0" y="0"/>
                          <a:ext cx="1303655" cy="53340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78CB7185" w14:textId="043D00DE" w:rsidR="0019087E" w:rsidRPr="0019087E" w:rsidRDefault="0019087E" w:rsidP="0019087E">
                            <w:pPr>
                              <w:jc w:val="center"/>
                              <w:rPr>
                                <w:rFonts w:ascii="Times New Roman" w:hAnsi="Times New Roman" w:cs="Times New Roman"/>
                                <w:b/>
                                <w:bCs/>
                                <w:color w:val="000000" w:themeColor="text1"/>
                                <w:sz w:val="28"/>
                                <w:szCs w:val="28"/>
                                <w:lang w:val="en-US"/>
                              </w:rPr>
                            </w:pPr>
                            <w:r w:rsidRPr="0019087E">
                              <w:rPr>
                                <w:rFonts w:ascii="Times New Roman" w:hAnsi="Times New Roman" w:cs="Times New Roman"/>
                                <w:b/>
                                <w:bCs/>
                                <w:color w:val="000000" w:themeColor="text1"/>
                                <w:sz w:val="28"/>
                                <w:szCs w:val="28"/>
                                <w:lang w:val="en-US"/>
                              </w:rPr>
                              <w:t>CNN Classifier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8C48B9" id="Rectangle 75" o:spid="_x0000_s1059" style="position:absolute;left:0;text-align:left;margin-left:415.75pt;margin-top:98.55pt;width:102.65pt;height:42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" fillcolor="#a5a5a5 [3206]" strokecolor="#525252 [1606]" strokeweight="1pt">
                <v:textbox>
                  <w:txbxContent>
                    <w:p w14:paraId="78CB7185" w14:textId="043D00DE" w:rsidR="0019087E" w:rsidRPr="0019087E" w:rsidRDefault="0019087E" w:rsidP="0019087E">
                      <w:pPr>
                        <w:jc w:val="center"/>
                        <w:rPr>
                          <w:rFonts w:ascii="Times New Roman" w:hAnsi="Times New Roman" w:cs="Times New Roman"/>
                          <w:b/>
                          <w:bCs/>
                          <w:color w:val="000000" w:themeColor="text1"/>
                          <w:sz w:val="28"/>
                          <w:szCs w:val="28"/>
                          <w:lang w:val="en-US"/>
                        </w:rPr>
                      </w:pPr>
                      <w:r w:rsidRPr="0019087E">
                        <w:rPr>
                          <w:rFonts w:ascii="Times New Roman" w:hAnsi="Times New Roman" w:cs="Times New Roman"/>
                          <w:b/>
                          <w:bCs/>
                          <w:color w:val="000000" w:themeColor="text1"/>
                          <w:sz w:val="28"/>
                          <w:szCs w:val="28"/>
                          <w:lang w:val="en-US"/>
                        </w:rPr>
                        <w:t>CNN Classifier</w:t>
                      </w:r>
                    </w:p>
                  </w:txbxContent>
                </v:textbox>
              </v:rect>
            </w:pict>
          </mc:Fallback>
        </mc:AlternateContent>
      </w:r>
      <w:r>
        <w:rPr>
          <w:rFonts w:ascii="Times New Roman" w:eastAsia="Times New Roman" w:hAnsi="Times New Roman" w:cs="Times New Roman"/>
          <w:b/>
          <w:noProof/>
          <w:color w:val="000000"/>
          <w:sz w:val="28"/>
          <w:szCs w:val="28"/>
        </w:rPr>
        <mc:AlternateContent>
          <mc:Choice Requires="wps">
            <w:drawing>
              <wp:anchor distT="0" distB="0" distL="114300" distR="114300" simplePos="0" relativeHeight="251737088" behindDoc="0" locked="0" layoutInCell="1" allowOverlap="1" wp14:anchorId="3E7664B0" wp14:editId="099A51C0">
                <wp:simplePos x="0" y="0"/>
                <wp:positionH relativeFrom="column">
                  <wp:posOffset>5696796</wp:posOffset>
                </wp:positionH>
                <wp:positionV relativeFrom="paragraph">
                  <wp:posOffset>1994113</wp:posOffset>
                </wp:positionV>
                <wp:extent cx="455509" cy="176532"/>
                <wp:effectExtent l="6033" t="0" r="46037" b="46038"/>
                <wp:wrapNone/>
                <wp:docPr id="91" name="Arrow: Right 91"/>
                <wp:cNvGraphicFramePr/>
                <a:graphic xmlns:a="http://schemas.openxmlformats.org/drawingml/2006/main">
                  <a:graphicData uri="http://schemas.microsoft.com/office/word/2010/wordprocessingShape">
                    <wps:wsp>
                      <wps:cNvSpPr/>
                      <wps:spPr>
                        <a:xfrm rot="5400000" flipV="1">
                          <a:off x="0" y="0"/>
                          <a:ext cx="455509" cy="176532"/>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AB2C9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91" o:spid="_x0000_s1026" type="#_x0000_t13" style="position:absolute;margin-left:448.55pt;margin-top:157pt;width:35.85pt;height:13.9pt;rotation:-90;flip: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" adj="17414" fillcolor="black [3200]" strokecolor="black [1600]" strokeweight="1pt"/>
            </w:pict>
          </mc:Fallback>
        </mc:AlternateContent>
      </w:r>
      <w:r>
        <w:rPr>
          <w:rFonts w:ascii="Times New Roman" w:eastAsia="Times New Roman" w:hAnsi="Times New Roman" w:cs="Times New Roman"/>
          <w:b/>
          <w:noProof/>
          <w:color w:val="000000"/>
          <w:sz w:val="28"/>
          <w:szCs w:val="28"/>
        </w:rPr>
        <mc:AlternateContent>
          <mc:Choice Requires="wps">
            <w:drawing>
              <wp:anchor distT="0" distB="0" distL="114300" distR="114300" simplePos="0" relativeHeight="251721728" behindDoc="0" locked="0" layoutInCell="1" allowOverlap="1" wp14:anchorId="549C71C4" wp14:editId="25DAC515">
                <wp:simplePos x="0" y="0"/>
                <wp:positionH relativeFrom="column">
                  <wp:posOffset>2513118</wp:posOffset>
                </wp:positionH>
                <wp:positionV relativeFrom="paragraph">
                  <wp:posOffset>2749550</wp:posOffset>
                </wp:positionV>
                <wp:extent cx="1481455" cy="600710"/>
                <wp:effectExtent l="0" t="0" r="23495" b="27940"/>
                <wp:wrapNone/>
                <wp:docPr id="79" name="Rectangle 79"/>
                <wp:cNvGraphicFramePr/>
                <a:graphic xmlns:a="http://schemas.openxmlformats.org/drawingml/2006/main">
                  <a:graphicData uri="http://schemas.microsoft.com/office/word/2010/wordprocessingShape">
                    <wps:wsp>
                      <wps:cNvSpPr/>
                      <wps:spPr>
                        <a:xfrm>
                          <a:off x="0" y="0"/>
                          <a:ext cx="1481455" cy="600710"/>
                        </a:xfrm>
                        <a:prstGeom prst="rect">
                          <a:avLst/>
                        </a:prstGeom>
                        <a:solidFill>
                          <a:srgbClr val="00B2C0"/>
                        </a:solid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C31FCE" w14:textId="72987585" w:rsidR="0019087E" w:rsidRPr="0019087E" w:rsidRDefault="0019087E" w:rsidP="0019087E">
                            <w:pPr>
                              <w:jc w:val="center"/>
                              <w:rPr>
                                <w:rFonts w:ascii="Times New Roman" w:hAnsi="Times New Roman" w:cs="Times New Roman"/>
                                <w:b/>
                                <w:bCs/>
                                <w:color w:val="000000" w:themeColor="text1"/>
                                <w:sz w:val="28"/>
                                <w:szCs w:val="28"/>
                                <w:lang w:val="en-US"/>
                              </w:rPr>
                            </w:pPr>
                            <w:r w:rsidRPr="0019087E">
                              <w:rPr>
                                <w:rFonts w:ascii="Times New Roman" w:hAnsi="Times New Roman" w:cs="Times New Roman"/>
                                <w:b/>
                                <w:bCs/>
                                <w:color w:val="000000" w:themeColor="text1"/>
                                <w:sz w:val="28"/>
                                <w:szCs w:val="28"/>
                                <w:lang w:val="en-US"/>
                              </w:rPr>
                              <w:t>Music recommendation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9C71C4" id="Rectangle 79" o:spid="_x0000_s1060" style="position:absolute;left:0;text-align:left;margin-left:197.9pt;margin-top:216.5pt;width:116.65pt;height:47.3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" fillcolor="#00b2c0" strokecolor="#393737 [814]" strokeweight="1pt">
                <v:textbox>
                  <w:txbxContent>
                    <w:p w14:paraId="4AC31FCE" w14:textId="72987585" w:rsidR="0019087E" w:rsidRPr="0019087E" w:rsidRDefault="0019087E" w:rsidP="0019087E">
                      <w:pPr>
                        <w:jc w:val="center"/>
                        <w:rPr>
                          <w:rFonts w:ascii="Times New Roman" w:hAnsi="Times New Roman" w:cs="Times New Roman"/>
                          <w:b/>
                          <w:bCs/>
                          <w:color w:val="000000" w:themeColor="text1"/>
                          <w:sz w:val="28"/>
                          <w:szCs w:val="28"/>
                          <w:lang w:val="en-US"/>
                        </w:rPr>
                      </w:pPr>
                      <w:r w:rsidRPr="0019087E">
                        <w:rPr>
                          <w:rFonts w:ascii="Times New Roman" w:hAnsi="Times New Roman" w:cs="Times New Roman"/>
                          <w:b/>
                          <w:bCs/>
                          <w:color w:val="000000" w:themeColor="text1"/>
                          <w:sz w:val="28"/>
                          <w:szCs w:val="28"/>
                          <w:lang w:val="en-US"/>
                        </w:rPr>
                        <w:t>Music recommendation</w:t>
                      </w:r>
                    </w:p>
                  </w:txbxContent>
                </v:textbox>
              </v:rect>
            </w:pict>
          </mc:Fallback>
        </mc:AlternateContent>
      </w:r>
      <w:r>
        <w:rPr>
          <w:rFonts w:ascii="Times New Roman" w:eastAsia="Times New Roman" w:hAnsi="Times New Roman" w:cs="Times New Roman"/>
          <w:b/>
          <w:noProof/>
          <w:color w:val="000000"/>
          <w:sz w:val="28"/>
          <w:szCs w:val="28"/>
        </w:rPr>
        <mc:AlternateContent>
          <mc:Choice Requires="wps">
            <w:drawing>
              <wp:anchor distT="0" distB="0" distL="114300" distR="114300" simplePos="0" relativeHeight="251735040" behindDoc="0" locked="0" layoutInCell="1" allowOverlap="1" wp14:anchorId="2C790D43" wp14:editId="36640C0B">
                <wp:simplePos x="0" y="0"/>
                <wp:positionH relativeFrom="column">
                  <wp:posOffset>4038600</wp:posOffset>
                </wp:positionH>
                <wp:positionV relativeFrom="paragraph">
                  <wp:posOffset>3007149</wp:posOffset>
                </wp:positionV>
                <wp:extent cx="757555" cy="171451"/>
                <wp:effectExtent l="19050" t="19050" r="23495" b="38100"/>
                <wp:wrapNone/>
                <wp:docPr id="90" name="Arrow: Right 90"/>
                <wp:cNvGraphicFramePr/>
                <a:graphic xmlns:a="http://schemas.openxmlformats.org/drawingml/2006/main">
                  <a:graphicData uri="http://schemas.microsoft.com/office/word/2010/wordprocessingShape">
                    <wps:wsp>
                      <wps:cNvSpPr/>
                      <wps:spPr>
                        <a:xfrm rot="10800000" flipV="1">
                          <a:off x="0" y="0"/>
                          <a:ext cx="757555" cy="171451"/>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0C88E8" id="Arrow: Right 90" o:spid="_x0000_s1026" type="#_x0000_t13" style="position:absolute;margin-left:318pt;margin-top:236.8pt;width:59.65pt;height:13.5pt;rotation:180;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" adj="19156" fillcolor="black [3200]" strokecolor="black [1600]" strokeweight="1pt"/>
            </w:pict>
          </mc:Fallback>
        </mc:AlternateContent>
      </w:r>
      <w:r>
        <w:rPr>
          <w:rFonts w:ascii="Times New Roman" w:eastAsia="Times New Roman" w:hAnsi="Times New Roman" w:cs="Times New Roman"/>
          <w:b/>
          <w:noProof/>
          <w:color w:val="000000"/>
          <w:sz w:val="28"/>
          <w:szCs w:val="28"/>
        </w:rPr>
        <mc:AlternateContent>
          <mc:Choice Requires="wps">
            <w:drawing>
              <wp:anchor distT="0" distB="0" distL="114300" distR="114300" simplePos="0" relativeHeight="251720704" behindDoc="0" locked="0" layoutInCell="1" allowOverlap="1" wp14:anchorId="4D6C9DF7" wp14:editId="5CA67E64">
                <wp:simplePos x="0" y="0"/>
                <wp:positionH relativeFrom="column">
                  <wp:posOffset>1242695</wp:posOffset>
                </wp:positionH>
                <wp:positionV relativeFrom="paragraph">
                  <wp:posOffset>1014518</wp:posOffset>
                </wp:positionV>
                <wp:extent cx="939800" cy="1202055"/>
                <wp:effectExtent l="0" t="0" r="12700" b="17145"/>
                <wp:wrapNone/>
                <wp:docPr id="77" name="Flowchart: Magnetic Disk 77"/>
                <wp:cNvGraphicFramePr/>
                <a:graphic xmlns:a="http://schemas.openxmlformats.org/drawingml/2006/main">
                  <a:graphicData uri="http://schemas.microsoft.com/office/word/2010/wordprocessingShape">
                    <wps:wsp>
                      <wps:cNvSpPr/>
                      <wps:spPr>
                        <a:xfrm>
                          <a:off x="0" y="0"/>
                          <a:ext cx="939800" cy="1202055"/>
                        </a:xfrm>
                        <a:prstGeom prst="flowChartMagneticDisk">
                          <a:avLst/>
                        </a:prstGeom>
                        <a:solidFill>
                          <a:schemeClr val="accent3">
                            <a:lumMod val="75000"/>
                          </a:schemeClr>
                        </a:solidFill>
                      </wps:spPr>
                      <wps:style>
                        <a:lnRef idx="3">
                          <a:schemeClr val="lt1"/>
                        </a:lnRef>
                        <a:fillRef idx="1">
                          <a:schemeClr val="accent4"/>
                        </a:fillRef>
                        <a:effectRef idx="1">
                          <a:schemeClr val="accent4"/>
                        </a:effectRef>
                        <a:fontRef idx="minor">
                          <a:schemeClr val="lt1"/>
                        </a:fontRef>
                      </wps:style>
                      <wps:txbx>
                        <w:txbxContent>
                          <w:p w14:paraId="6BF97A7E" w14:textId="1E41BF91" w:rsidR="0019087E" w:rsidRPr="0019087E" w:rsidRDefault="0019087E" w:rsidP="0019087E">
                            <w:pPr>
                              <w:jc w:val="center"/>
                              <w:rPr>
                                <w:rFonts w:ascii="Times New Roman" w:hAnsi="Times New Roman" w:cs="Times New Roman"/>
                                <w:b/>
                                <w:bCs/>
                                <w:color w:val="000000" w:themeColor="text1"/>
                                <w:sz w:val="28"/>
                                <w:szCs w:val="28"/>
                                <w:lang w:val="en-US"/>
                              </w:rPr>
                            </w:pPr>
                            <w:r w:rsidRPr="0019087E">
                              <w:rPr>
                                <w:rFonts w:ascii="Times New Roman" w:hAnsi="Times New Roman" w:cs="Times New Roman"/>
                                <w:b/>
                                <w:bCs/>
                                <w:color w:val="000000" w:themeColor="text1"/>
                                <w:sz w:val="28"/>
                                <w:szCs w:val="28"/>
                                <w:lang w:val="en-US"/>
                              </w:rPr>
                              <w:t>Database</w:t>
                            </w:r>
                          </w:p>
                          <w:p w14:paraId="5B5EE4C8" w14:textId="07E02B38" w:rsidR="0019087E" w:rsidRPr="0019087E" w:rsidRDefault="0019087E" w:rsidP="0019087E">
                            <w:pPr>
                              <w:jc w:val="center"/>
                              <w:rPr>
                                <w:rFonts w:ascii="Times New Roman" w:hAnsi="Times New Roman" w:cs="Times New Roman"/>
                                <w:b/>
                                <w:bCs/>
                                <w:color w:val="000000" w:themeColor="text1"/>
                                <w:sz w:val="28"/>
                                <w:szCs w:val="28"/>
                                <w:lang w:val="en-US"/>
                              </w:rPr>
                            </w:pPr>
                            <w:r w:rsidRPr="0019087E">
                              <w:rPr>
                                <w:rFonts w:ascii="Times New Roman" w:hAnsi="Times New Roman" w:cs="Times New Roman"/>
                                <w:b/>
                                <w:bCs/>
                                <w:color w:val="000000" w:themeColor="text1"/>
                                <w:sz w:val="28"/>
                                <w:szCs w:val="28"/>
                                <w:lang w:val="en-US"/>
                              </w:rPr>
                              <w:t>HDF5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D6C9DF7"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77" o:spid="_x0000_s1061" type="#_x0000_t132" style="position:absolute;left:0;text-align:left;margin-left:97.85pt;margin-top:79.9pt;width:74pt;height:94.65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" fillcolor="#7b7b7b [2406]" strokecolor="white [3201]" strokeweight="1.5pt">
                <v:stroke joinstyle="miter"/>
                <v:textbox>
                  <w:txbxContent>
                    <w:p w14:paraId="6BF97A7E" w14:textId="1E41BF91" w:rsidR="0019087E" w:rsidRPr="0019087E" w:rsidRDefault="0019087E" w:rsidP="0019087E">
                      <w:pPr>
                        <w:jc w:val="center"/>
                        <w:rPr>
                          <w:rFonts w:ascii="Times New Roman" w:hAnsi="Times New Roman" w:cs="Times New Roman"/>
                          <w:b/>
                          <w:bCs/>
                          <w:color w:val="000000" w:themeColor="text1"/>
                          <w:sz w:val="28"/>
                          <w:szCs w:val="28"/>
                          <w:lang w:val="en-US"/>
                        </w:rPr>
                      </w:pPr>
                      <w:r w:rsidRPr="0019087E">
                        <w:rPr>
                          <w:rFonts w:ascii="Times New Roman" w:hAnsi="Times New Roman" w:cs="Times New Roman"/>
                          <w:b/>
                          <w:bCs/>
                          <w:color w:val="000000" w:themeColor="text1"/>
                          <w:sz w:val="28"/>
                          <w:szCs w:val="28"/>
                          <w:lang w:val="en-US"/>
                        </w:rPr>
                        <w:t>Database</w:t>
                      </w:r>
                    </w:p>
                    <w:p w14:paraId="5B5EE4C8" w14:textId="07E02B38" w:rsidR="0019087E" w:rsidRPr="0019087E" w:rsidRDefault="0019087E" w:rsidP="0019087E">
                      <w:pPr>
                        <w:jc w:val="center"/>
                        <w:rPr>
                          <w:rFonts w:ascii="Times New Roman" w:hAnsi="Times New Roman" w:cs="Times New Roman"/>
                          <w:b/>
                          <w:bCs/>
                          <w:color w:val="000000" w:themeColor="text1"/>
                          <w:sz w:val="28"/>
                          <w:szCs w:val="28"/>
                          <w:lang w:val="en-US"/>
                        </w:rPr>
                      </w:pPr>
                      <w:r w:rsidRPr="0019087E">
                        <w:rPr>
                          <w:rFonts w:ascii="Times New Roman" w:hAnsi="Times New Roman" w:cs="Times New Roman"/>
                          <w:b/>
                          <w:bCs/>
                          <w:color w:val="000000" w:themeColor="text1"/>
                          <w:sz w:val="28"/>
                          <w:szCs w:val="28"/>
                          <w:lang w:val="en-US"/>
                        </w:rPr>
                        <w:t>HDF5</w:t>
                      </w:r>
                    </w:p>
                  </w:txbxContent>
                </v:textbox>
              </v:shape>
            </w:pict>
          </mc:Fallback>
        </mc:AlternateContent>
      </w:r>
      <w:r>
        <w:rPr>
          <w:rFonts w:ascii="Times New Roman" w:eastAsia="Times New Roman" w:hAnsi="Times New Roman" w:cs="Times New Roman"/>
          <w:b/>
          <w:noProof/>
          <w:color w:val="000000"/>
          <w:sz w:val="28"/>
          <w:szCs w:val="28"/>
        </w:rPr>
        <mc:AlternateContent>
          <mc:Choice Requires="wps">
            <w:drawing>
              <wp:anchor distT="0" distB="0" distL="114300" distR="114300" simplePos="0" relativeHeight="251732992" behindDoc="0" locked="0" layoutInCell="1" allowOverlap="1" wp14:anchorId="45FAA121" wp14:editId="28625439">
                <wp:simplePos x="0" y="0"/>
                <wp:positionH relativeFrom="column">
                  <wp:posOffset>2252134</wp:posOffset>
                </wp:positionH>
                <wp:positionV relativeFrom="paragraph">
                  <wp:posOffset>1491615</wp:posOffset>
                </wp:positionV>
                <wp:extent cx="757555" cy="171451"/>
                <wp:effectExtent l="0" t="19050" r="42545" b="38100"/>
                <wp:wrapNone/>
                <wp:docPr id="89" name="Arrow: Right 89"/>
                <wp:cNvGraphicFramePr/>
                <a:graphic xmlns:a="http://schemas.openxmlformats.org/drawingml/2006/main">
                  <a:graphicData uri="http://schemas.microsoft.com/office/word/2010/wordprocessingShape">
                    <wps:wsp>
                      <wps:cNvSpPr/>
                      <wps:spPr>
                        <a:xfrm flipV="1">
                          <a:off x="0" y="0"/>
                          <a:ext cx="757555" cy="171451"/>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C712D6" id="Arrow: Right 89" o:spid="_x0000_s1026" type="#_x0000_t13" style="position:absolute;margin-left:177.35pt;margin-top:117.45pt;width:59.65pt;height:13.5pt;flip: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" adj="19156" fillcolor="black [3200]" strokecolor="black [1600]" strokeweight="1pt"/>
            </w:pict>
          </mc:Fallback>
        </mc:AlternateContent>
      </w:r>
      <w:r>
        <w:rPr>
          <w:rFonts w:ascii="Times New Roman" w:eastAsia="Times New Roman" w:hAnsi="Times New Roman" w:cs="Times New Roman"/>
          <w:b/>
          <w:noProof/>
          <w:color w:val="000000"/>
          <w:sz w:val="28"/>
          <w:szCs w:val="28"/>
        </w:rPr>
        <mc:AlternateContent>
          <mc:Choice Requires="wps">
            <w:drawing>
              <wp:anchor distT="0" distB="0" distL="114300" distR="114300" simplePos="0" relativeHeight="251730944" behindDoc="0" locked="0" layoutInCell="1" allowOverlap="1" wp14:anchorId="301F012B" wp14:editId="20F3748A">
                <wp:simplePos x="0" y="0"/>
                <wp:positionH relativeFrom="column">
                  <wp:posOffset>4443730</wp:posOffset>
                </wp:positionH>
                <wp:positionV relativeFrom="paragraph">
                  <wp:posOffset>1447588</wp:posOffset>
                </wp:positionV>
                <wp:extent cx="757555" cy="171451"/>
                <wp:effectExtent l="0" t="19050" r="42545" b="38100"/>
                <wp:wrapNone/>
                <wp:docPr id="87" name="Arrow: Right 87"/>
                <wp:cNvGraphicFramePr/>
                <a:graphic xmlns:a="http://schemas.openxmlformats.org/drawingml/2006/main">
                  <a:graphicData uri="http://schemas.microsoft.com/office/word/2010/wordprocessingShape">
                    <wps:wsp>
                      <wps:cNvSpPr/>
                      <wps:spPr>
                        <a:xfrm flipV="1">
                          <a:off x="0" y="0"/>
                          <a:ext cx="757555" cy="171451"/>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3B5691" id="Arrow: Right 87" o:spid="_x0000_s1026" type="#_x0000_t13" style="position:absolute;margin-left:349.9pt;margin-top:114pt;width:59.65pt;height:13.5pt;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" adj="19156" fillcolor="black [3200]" strokecolor="black [1600]" strokeweight="1pt"/>
            </w:pict>
          </mc:Fallback>
        </mc:AlternateContent>
      </w:r>
      <w:r>
        <w:rPr>
          <w:rFonts w:ascii="Times New Roman" w:eastAsia="Times New Roman" w:hAnsi="Times New Roman" w:cs="Times New Roman"/>
          <w:b/>
          <w:noProof/>
          <w:color w:val="000000"/>
          <w:sz w:val="28"/>
          <w:szCs w:val="28"/>
        </w:rPr>
        <mc:AlternateContent>
          <mc:Choice Requires="wps">
            <w:drawing>
              <wp:anchor distT="0" distB="0" distL="114300" distR="114300" simplePos="0" relativeHeight="251728896" behindDoc="0" locked="0" layoutInCell="1" allowOverlap="1" wp14:anchorId="798D6DD2" wp14:editId="3B29E6CE">
                <wp:simplePos x="0" y="0"/>
                <wp:positionH relativeFrom="column">
                  <wp:posOffset>5637847</wp:posOffset>
                </wp:positionH>
                <wp:positionV relativeFrom="paragraph">
                  <wp:posOffset>820315</wp:posOffset>
                </wp:positionV>
                <wp:extent cx="567185" cy="176953"/>
                <wp:effectExtent l="4763" t="0" r="47307" b="47308"/>
                <wp:wrapNone/>
                <wp:docPr id="86" name="Arrow: Right 86"/>
                <wp:cNvGraphicFramePr/>
                <a:graphic xmlns:a="http://schemas.openxmlformats.org/drawingml/2006/main">
                  <a:graphicData uri="http://schemas.microsoft.com/office/word/2010/wordprocessingShape">
                    <wps:wsp>
                      <wps:cNvSpPr/>
                      <wps:spPr>
                        <a:xfrm rot="5400000" flipV="1">
                          <a:off x="0" y="0"/>
                          <a:ext cx="567185" cy="176953"/>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F710CC" id="Arrow: Right 86" o:spid="_x0000_s1026" type="#_x0000_t13" style="position:absolute;margin-left:443.9pt;margin-top:64.6pt;width:44.65pt;height:13.95pt;rotation:-90;flip: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" adj="18231" fillcolor="black [3200]" strokecolor="black [1600]" strokeweight="1pt"/>
            </w:pict>
          </mc:Fallback>
        </mc:AlternateContent>
      </w:r>
      <w:r>
        <w:rPr>
          <w:rFonts w:ascii="Times New Roman" w:eastAsia="Times New Roman" w:hAnsi="Times New Roman" w:cs="Times New Roman"/>
          <w:b/>
          <w:noProof/>
          <w:color w:val="000000"/>
          <w:sz w:val="28"/>
          <w:szCs w:val="28"/>
        </w:rPr>
        <mc:AlternateContent>
          <mc:Choice Requires="wps">
            <w:drawing>
              <wp:anchor distT="0" distB="0" distL="114300" distR="114300" simplePos="0" relativeHeight="251717632" behindDoc="0" locked="0" layoutInCell="1" allowOverlap="1" wp14:anchorId="032147E5" wp14:editId="74C6D93B">
                <wp:simplePos x="0" y="0"/>
                <wp:positionH relativeFrom="column">
                  <wp:posOffset>5257800</wp:posOffset>
                </wp:positionH>
                <wp:positionV relativeFrom="paragraph">
                  <wp:posOffset>13547</wp:posOffset>
                </wp:positionV>
                <wp:extent cx="1303655" cy="567055"/>
                <wp:effectExtent l="0" t="0" r="10795" b="23495"/>
                <wp:wrapNone/>
                <wp:docPr id="67" name="Rectangle 67"/>
                <wp:cNvGraphicFramePr/>
                <a:graphic xmlns:a="http://schemas.openxmlformats.org/drawingml/2006/main">
                  <a:graphicData uri="http://schemas.microsoft.com/office/word/2010/wordprocessingShape">
                    <wps:wsp>
                      <wps:cNvSpPr/>
                      <wps:spPr>
                        <a:xfrm>
                          <a:off x="0" y="0"/>
                          <a:ext cx="1303655" cy="56705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00677861" w14:textId="12B0D317" w:rsidR="0019087E" w:rsidRPr="0019087E" w:rsidRDefault="0019087E" w:rsidP="0019087E">
                            <w:pPr>
                              <w:jc w:val="center"/>
                              <w:rPr>
                                <w:rFonts w:ascii="Times New Roman" w:hAnsi="Times New Roman" w:cs="Times New Roman"/>
                                <w:b/>
                                <w:bCs/>
                                <w:color w:val="000000" w:themeColor="text1"/>
                                <w:sz w:val="28"/>
                                <w:szCs w:val="28"/>
                                <w:lang w:val="en-US"/>
                              </w:rPr>
                            </w:pPr>
                            <w:r w:rsidRPr="0019087E">
                              <w:rPr>
                                <w:rFonts w:ascii="Times New Roman" w:hAnsi="Times New Roman" w:cs="Times New Roman"/>
                                <w:b/>
                                <w:bCs/>
                                <w:color w:val="000000" w:themeColor="text1"/>
                                <w:sz w:val="28"/>
                                <w:szCs w:val="28"/>
                                <w:lang w:val="en-US"/>
                              </w:rPr>
                              <w:t>Feature</w:t>
                            </w:r>
                            <w:r>
                              <w:rPr>
                                <w:rFonts w:ascii="Times New Roman" w:hAnsi="Times New Roman" w:cs="Times New Roman"/>
                                <w:b/>
                                <w:bCs/>
                                <w:color w:val="000000" w:themeColor="text1"/>
                                <w:sz w:val="28"/>
                                <w:szCs w:val="28"/>
                                <w:lang w:val="en-US"/>
                              </w:rPr>
                              <w:t xml:space="preserve"> 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32147E5" id="Rectangle 67" o:spid="_x0000_s1062" style="position:absolute;left:0;text-align:left;margin-left:414pt;margin-top:1.05pt;width:102.65pt;height:44.6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" fillcolor="#ffc000 [3207]" strokecolor="#7f5f00 [1607]" strokeweight="1pt">
                <v:textbox>
                  <w:txbxContent>
                    <w:p w14:paraId="00677861" w14:textId="12B0D317" w:rsidR="0019087E" w:rsidRPr="0019087E" w:rsidRDefault="0019087E" w:rsidP="0019087E">
                      <w:pPr>
                        <w:jc w:val="center"/>
                        <w:rPr>
                          <w:rFonts w:ascii="Times New Roman" w:hAnsi="Times New Roman" w:cs="Times New Roman"/>
                          <w:b/>
                          <w:bCs/>
                          <w:color w:val="000000" w:themeColor="text1"/>
                          <w:sz w:val="28"/>
                          <w:szCs w:val="28"/>
                          <w:lang w:val="en-US"/>
                        </w:rPr>
                      </w:pPr>
                      <w:r w:rsidRPr="0019087E">
                        <w:rPr>
                          <w:rFonts w:ascii="Times New Roman" w:hAnsi="Times New Roman" w:cs="Times New Roman"/>
                          <w:b/>
                          <w:bCs/>
                          <w:color w:val="000000" w:themeColor="text1"/>
                          <w:sz w:val="28"/>
                          <w:szCs w:val="28"/>
                          <w:lang w:val="en-US"/>
                        </w:rPr>
                        <w:t>Feature</w:t>
                      </w:r>
                      <w:r>
                        <w:rPr>
                          <w:rFonts w:ascii="Times New Roman" w:hAnsi="Times New Roman" w:cs="Times New Roman"/>
                          <w:b/>
                          <w:bCs/>
                          <w:color w:val="000000" w:themeColor="text1"/>
                          <w:sz w:val="28"/>
                          <w:szCs w:val="28"/>
                          <w:lang w:val="en-US"/>
                        </w:rPr>
                        <w:t xml:space="preserve"> Extraction</w:t>
                      </w:r>
                    </w:p>
                  </w:txbxContent>
                </v:textbox>
              </v:rect>
            </w:pict>
          </mc:Fallback>
        </mc:AlternateContent>
      </w:r>
      <w:r>
        <w:rPr>
          <w:rFonts w:ascii="Times New Roman" w:eastAsia="Times New Roman" w:hAnsi="Times New Roman" w:cs="Times New Roman"/>
          <w:b/>
          <w:noProof/>
          <w:color w:val="000000"/>
          <w:sz w:val="28"/>
          <w:szCs w:val="28"/>
        </w:rPr>
        <mc:AlternateContent>
          <mc:Choice Requires="wps">
            <w:drawing>
              <wp:anchor distT="0" distB="0" distL="114300" distR="114300" simplePos="0" relativeHeight="251726848" behindDoc="0" locked="0" layoutInCell="1" allowOverlap="1" wp14:anchorId="4265EE63" wp14:editId="5436CA98">
                <wp:simplePos x="0" y="0"/>
                <wp:positionH relativeFrom="column">
                  <wp:posOffset>4741122</wp:posOffset>
                </wp:positionH>
                <wp:positionV relativeFrom="paragraph">
                  <wp:posOffset>196215</wp:posOffset>
                </wp:positionV>
                <wp:extent cx="457200" cy="167217"/>
                <wp:effectExtent l="0" t="19050" r="38100" b="42545"/>
                <wp:wrapNone/>
                <wp:docPr id="85" name="Arrow: Right 85"/>
                <wp:cNvGraphicFramePr/>
                <a:graphic xmlns:a="http://schemas.openxmlformats.org/drawingml/2006/main">
                  <a:graphicData uri="http://schemas.microsoft.com/office/word/2010/wordprocessingShape">
                    <wps:wsp>
                      <wps:cNvSpPr/>
                      <wps:spPr>
                        <a:xfrm flipV="1">
                          <a:off x="0" y="0"/>
                          <a:ext cx="457200" cy="167217"/>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6AB9D7B" id="Arrow: Right 85" o:spid="_x0000_s1026" type="#_x0000_t13" style="position:absolute;margin-left:373.3pt;margin-top:15.45pt;width:36pt;height:13.15pt;flip:y;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" adj="17650" fillcolor="black [3200]" strokecolor="black [1600]" strokeweight="1pt"/>
            </w:pict>
          </mc:Fallback>
        </mc:AlternateContent>
      </w:r>
      <w:r>
        <w:rPr>
          <w:rFonts w:ascii="Times New Roman" w:eastAsia="Times New Roman" w:hAnsi="Times New Roman" w:cs="Times New Roman"/>
          <w:b/>
          <w:noProof/>
          <w:color w:val="000000"/>
          <w:sz w:val="28"/>
          <w:szCs w:val="28"/>
        </w:rPr>
        <mc:AlternateContent>
          <mc:Choice Requires="wps">
            <w:drawing>
              <wp:anchor distT="0" distB="0" distL="114300" distR="114300" simplePos="0" relativeHeight="251724800" behindDoc="0" locked="0" layoutInCell="1" allowOverlap="1" wp14:anchorId="7ED4C12D" wp14:editId="303A2C0C">
                <wp:simplePos x="0" y="0"/>
                <wp:positionH relativeFrom="column">
                  <wp:posOffset>2768600</wp:posOffset>
                </wp:positionH>
                <wp:positionV relativeFrom="paragraph">
                  <wp:posOffset>186267</wp:posOffset>
                </wp:positionV>
                <wp:extent cx="457200" cy="167217"/>
                <wp:effectExtent l="0" t="19050" r="38100" b="42545"/>
                <wp:wrapNone/>
                <wp:docPr id="84" name="Arrow: Right 84"/>
                <wp:cNvGraphicFramePr/>
                <a:graphic xmlns:a="http://schemas.openxmlformats.org/drawingml/2006/main">
                  <a:graphicData uri="http://schemas.microsoft.com/office/word/2010/wordprocessingShape">
                    <wps:wsp>
                      <wps:cNvSpPr/>
                      <wps:spPr>
                        <a:xfrm flipV="1">
                          <a:off x="0" y="0"/>
                          <a:ext cx="457200" cy="167217"/>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83808D5" id="Arrow: Right 84" o:spid="_x0000_s1026" type="#_x0000_t13" style="position:absolute;margin-left:218pt;margin-top:14.65pt;width:36pt;height:13.15pt;flip:y;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" adj="17650" fillcolor="black [3200]" strokecolor="black [1600]" strokeweight="1pt"/>
            </w:pict>
          </mc:Fallback>
        </mc:AlternateContent>
      </w:r>
      <w:r>
        <w:rPr>
          <w:rFonts w:ascii="Times New Roman" w:eastAsia="Times New Roman" w:hAnsi="Times New Roman" w:cs="Times New Roman"/>
          <w:b/>
          <w:noProof/>
          <w:color w:val="000000"/>
          <w:sz w:val="28"/>
          <w:szCs w:val="28"/>
        </w:rPr>
        <mc:AlternateContent>
          <mc:Choice Requires="wps">
            <w:drawing>
              <wp:anchor distT="0" distB="0" distL="114300" distR="114300" simplePos="0" relativeHeight="251723776" behindDoc="0" locked="0" layoutInCell="1" allowOverlap="1" wp14:anchorId="04DDCDF2" wp14:editId="3D462ABE">
                <wp:simplePos x="0" y="0"/>
                <wp:positionH relativeFrom="column">
                  <wp:posOffset>939800</wp:posOffset>
                </wp:positionH>
                <wp:positionV relativeFrom="paragraph">
                  <wp:posOffset>192617</wp:posOffset>
                </wp:positionV>
                <wp:extent cx="397510" cy="146050"/>
                <wp:effectExtent l="0" t="19050" r="40640" b="44450"/>
                <wp:wrapNone/>
                <wp:docPr id="83" name="Arrow: Right 83"/>
                <wp:cNvGraphicFramePr/>
                <a:graphic xmlns:a="http://schemas.openxmlformats.org/drawingml/2006/main">
                  <a:graphicData uri="http://schemas.microsoft.com/office/word/2010/wordprocessingShape">
                    <wps:wsp>
                      <wps:cNvSpPr/>
                      <wps:spPr>
                        <a:xfrm>
                          <a:off x="0" y="0"/>
                          <a:ext cx="397510" cy="14605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0379A82" id="Arrow: Right 83" o:spid="_x0000_s1026" type="#_x0000_t13" style="position:absolute;margin-left:74pt;margin-top:15.15pt;width:31.3pt;height:11.5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" adj="17632" fillcolor="black [3200]" strokecolor="black [1600]" strokeweight="1pt"/>
            </w:pict>
          </mc:Fallback>
        </mc:AlternateContent>
      </w:r>
      <w:r>
        <w:rPr>
          <w:rFonts w:ascii="Times New Roman" w:eastAsia="Times New Roman" w:hAnsi="Times New Roman" w:cs="Times New Roman"/>
          <w:b/>
          <w:noProof/>
          <w:color w:val="000000"/>
          <w:sz w:val="28"/>
          <w:szCs w:val="28"/>
        </w:rPr>
        <mc:AlternateContent>
          <mc:Choice Requires="wps">
            <w:drawing>
              <wp:anchor distT="0" distB="0" distL="114300" distR="114300" simplePos="0" relativeHeight="251719680" behindDoc="0" locked="0" layoutInCell="1" allowOverlap="1" wp14:anchorId="1ACEDB1E" wp14:editId="7176A03A">
                <wp:simplePos x="0" y="0"/>
                <wp:positionH relativeFrom="column">
                  <wp:posOffset>3102610</wp:posOffset>
                </wp:positionH>
                <wp:positionV relativeFrom="paragraph">
                  <wp:posOffset>1301962</wp:posOffset>
                </wp:positionV>
                <wp:extent cx="1268730" cy="508000"/>
                <wp:effectExtent l="0" t="0" r="26670" b="25400"/>
                <wp:wrapNone/>
                <wp:docPr id="76" name="Rectangle 76"/>
                <wp:cNvGraphicFramePr/>
                <a:graphic xmlns:a="http://schemas.openxmlformats.org/drawingml/2006/main">
                  <a:graphicData uri="http://schemas.microsoft.com/office/word/2010/wordprocessingShape">
                    <wps:wsp>
                      <wps:cNvSpPr/>
                      <wps:spPr>
                        <a:xfrm>
                          <a:off x="0" y="0"/>
                          <a:ext cx="1268730" cy="508000"/>
                        </a:xfrm>
                        <a:prstGeom prst="rect">
                          <a:avLst/>
                        </a:prstGeom>
                        <a:solidFill>
                          <a:schemeClr val="accent4">
                            <a:lumMod val="40000"/>
                            <a:lumOff val="60000"/>
                          </a:schemeClr>
                        </a:solidFill>
                        <a:ln>
                          <a:solidFill>
                            <a:schemeClr val="tx2">
                              <a:lumMod val="75000"/>
                            </a:schemeClr>
                          </a:solidFill>
                        </a:ln>
                      </wps:spPr>
                      <wps:style>
                        <a:lnRef idx="2">
                          <a:schemeClr val="accent5">
                            <a:shade val="50000"/>
                          </a:schemeClr>
                        </a:lnRef>
                        <a:fillRef idx="1">
                          <a:schemeClr val="accent5"/>
                        </a:fillRef>
                        <a:effectRef idx="0">
                          <a:schemeClr val="accent5"/>
                        </a:effectRef>
                        <a:fontRef idx="minor">
                          <a:schemeClr val="lt1"/>
                        </a:fontRef>
                      </wps:style>
                      <wps:txbx>
                        <w:txbxContent>
                          <w:p w14:paraId="3667EEB6" w14:textId="28850AC9" w:rsidR="0019087E" w:rsidRPr="0019087E" w:rsidRDefault="0019087E" w:rsidP="0019087E">
                            <w:pPr>
                              <w:jc w:val="center"/>
                              <w:rPr>
                                <w:rFonts w:ascii="Times New Roman" w:hAnsi="Times New Roman" w:cs="Times New Roman"/>
                                <w:b/>
                                <w:bCs/>
                                <w:color w:val="000000" w:themeColor="text1"/>
                                <w:sz w:val="28"/>
                                <w:szCs w:val="28"/>
                                <w:lang w:val="en-US"/>
                              </w:rPr>
                            </w:pPr>
                            <w:r w:rsidRPr="0019087E">
                              <w:rPr>
                                <w:rFonts w:ascii="Times New Roman" w:hAnsi="Times New Roman" w:cs="Times New Roman"/>
                                <w:b/>
                                <w:bCs/>
                                <w:color w:val="000000" w:themeColor="text1"/>
                                <w:sz w:val="28"/>
                                <w:szCs w:val="28"/>
                                <w:lang w:val="en-US"/>
                              </w:rPr>
                              <w:t>NN training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CEDB1E" id="Rectangle 76" o:spid="_x0000_s1063" style="position:absolute;left:0;text-align:left;margin-left:244.3pt;margin-top:102.5pt;width:99.9pt;height:40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" fillcolor="#ffe599 [1303]" strokecolor="#323e4f [2415]" strokeweight="1pt">
                <v:textbox>
                  <w:txbxContent>
                    <w:p w14:paraId="3667EEB6" w14:textId="28850AC9" w:rsidR="0019087E" w:rsidRPr="0019087E" w:rsidRDefault="0019087E" w:rsidP="0019087E">
                      <w:pPr>
                        <w:jc w:val="center"/>
                        <w:rPr>
                          <w:rFonts w:ascii="Times New Roman" w:hAnsi="Times New Roman" w:cs="Times New Roman"/>
                          <w:b/>
                          <w:bCs/>
                          <w:color w:val="000000" w:themeColor="text1"/>
                          <w:sz w:val="28"/>
                          <w:szCs w:val="28"/>
                          <w:lang w:val="en-US"/>
                        </w:rPr>
                      </w:pPr>
                      <w:r w:rsidRPr="0019087E">
                        <w:rPr>
                          <w:rFonts w:ascii="Times New Roman" w:hAnsi="Times New Roman" w:cs="Times New Roman"/>
                          <w:b/>
                          <w:bCs/>
                          <w:color w:val="000000" w:themeColor="text1"/>
                          <w:sz w:val="28"/>
                          <w:szCs w:val="28"/>
                          <w:lang w:val="en-US"/>
                        </w:rPr>
                        <w:t>NN training</w:t>
                      </w:r>
                    </w:p>
                  </w:txbxContent>
                </v:textbox>
              </v:rect>
            </w:pict>
          </mc:Fallback>
        </mc:AlternateContent>
      </w:r>
      <w:r>
        <w:rPr>
          <w:rFonts w:ascii="Times New Roman" w:eastAsia="Times New Roman" w:hAnsi="Times New Roman" w:cs="Times New Roman"/>
          <w:b/>
          <w:noProof/>
          <w:color w:val="000000"/>
          <w:sz w:val="28"/>
          <w:szCs w:val="28"/>
        </w:rPr>
        <mc:AlternateContent>
          <mc:Choice Requires="wps">
            <w:drawing>
              <wp:anchor distT="0" distB="0" distL="114300" distR="114300" simplePos="0" relativeHeight="251722752" behindDoc="0" locked="0" layoutInCell="1" allowOverlap="1" wp14:anchorId="1E04B165" wp14:editId="359536AA">
                <wp:simplePos x="0" y="0"/>
                <wp:positionH relativeFrom="column">
                  <wp:posOffset>4876800</wp:posOffset>
                </wp:positionH>
                <wp:positionV relativeFrom="paragraph">
                  <wp:posOffset>2377863</wp:posOffset>
                </wp:positionV>
                <wp:extent cx="1726777" cy="1286934"/>
                <wp:effectExtent l="0" t="0" r="26035" b="27940"/>
                <wp:wrapNone/>
                <wp:docPr id="80" name="Rectangle 80"/>
                <wp:cNvGraphicFramePr/>
                <a:graphic xmlns:a="http://schemas.openxmlformats.org/drawingml/2006/main">
                  <a:graphicData uri="http://schemas.microsoft.com/office/word/2010/wordprocessingShape">
                    <wps:wsp>
                      <wps:cNvSpPr/>
                      <wps:spPr>
                        <a:xfrm>
                          <a:off x="0" y="0"/>
                          <a:ext cx="1726777" cy="1286934"/>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6DBD893" w14:textId="225A91A3" w:rsidR="0019087E" w:rsidRPr="0019087E" w:rsidRDefault="0019087E" w:rsidP="0019087E">
                            <w:pPr>
                              <w:jc w:val="center"/>
                              <w:rPr>
                                <w:rFonts w:ascii="Times New Roman" w:hAnsi="Times New Roman" w:cs="Times New Roman"/>
                                <w:b/>
                                <w:bCs/>
                                <w:color w:val="000000" w:themeColor="text1"/>
                                <w:sz w:val="28"/>
                                <w:szCs w:val="28"/>
                                <w:lang w:val="en-US"/>
                              </w:rPr>
                            </w:pPr>
                            <w:r w:rsidRPr="0019087E">
                              <w:rPr>
                                <w:rFonts w:ascii="Times New Roman" w:hAnsi="Times New Roman" w:cs="Times New Roman"/>
                                <w:b/>
                                <w:bCs/>
                                <w:color w:val="000000" w:themeColor="text1"/>
                                <w:sz w:val="28"/>
                                <w:szCs w:val="28"/>
                                <w:lang w:val="en-US"/>
                              </w:rPr>
                              <w:t>Identification of emotion such as sad, happy, neutral, disgust, stress, scared, angry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04B165" id="Rectangle 80" o:spid="_x0000_s1064" style="position:absolute;left:0;text-align:left;margin-left:384pt;margin-top:187.25pt;width:135.95pt;height:101.3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" fillcolor="#fbe4d5 [661]" strokecolor="#1f4d78 [1604]" strokeweight="1pt">
                <v:textbox>
                  <w:txbxContent>
                    <w:p w14:paraId="46DBD893" w14:textId="225A91A3" w:rsidR="0019087E" w:rsidRPr="0019087E" w:rsidRDefault="0019087E" w:rsidP="0019087E">
                      <w:pPr>
                        <w:jc w:val="center"/>
                        <w:rPr>
                          <w:rFonts w:ascii="Times New Roman" w:hAnsi="Times New Roman" w:cs="Times New Roman"/>
                          <w:b/>
                          <w:bCs/>
                          <w:color w:val="000000" w:themeColor="text1"/>
                          <w:sz w:val="28"/>
                          <w:szCs w:val="28"/>
                          <w:lang w:val="en-US"/>
                        </w:rPr>
                      </w:pPr>
                      <w:r w:rsidRPr="0019087E">
                        <w:rPr>
                          <w:rFonts w:ascii="Times New Roman" w:hAnsi="Times New Roman" w:cs="Times New Roman"/>
                          <w:b/>
                          <w:bCs/>
                          <w:color w:val="000000" w:themeColor="text1"/>
                          <w:sz w:val="28"/>
                          <w:szCs w:val="28"/>
                          <w:lang w:val="en-US"/>
                        </w:rPr>
                        <w:t>Identification of emotion such as sad, happy, neutral, disgust, stress, scared, angry</w:t>
                      </w:r>
                    </w:p>
                  </w:txbxContent>
                </v:textbox>
              </v:rect>
            </w:pict>
          </mc:Fallback>
        </mc:AlternateContent>
      </w:r>
      <w:r>
        <w:rPr>
          <w:rFonts w:ascii="Times New Roman" w:eastAsia="Times New Roman" w:hAnsi="Times New Roman" w:cs="Times New Roman"/>
          <w:b/>
          <w:noProof/>
          <w:color w:val="000000"/>
          <w:sz w:val="28"/>
          <w:szCs w:val="28"/>
        </w:rPr>
        <mc:AlternateContent>
          <mc:Choice Requires="wps">
            <w:drawing>
              <wp:anchor distT="0" distB="0" distL="114300" distR="114300" simplePos="0" relativeHeight="251715584" behindDoc="0" locked="0" layoutInCell="1" allowOverlap="1" wp14:anchorId="6AB1FA3A" wp14:editId="5792B763">
                <wp:simplePos x="0" y="0"/>
                <wp:positionH relativeFrom="column">
                  <wp:posOffset>1375410</wp:posOffset>
                </wp:positionH>
                <wp:positionV relativeFrom="paragraph">
                  <wp:posOffset>6985</wp:posOffset>
                </wp:positionV>
                <wp:extent cx="1346200" cy="532765"/>
                <wp:effectExtent l="0" t="0" r="25400" b="19685"/>
                <wp:wrapNone/>
                <wp:docPr id="40" name="Rectangle 40"/>
                <wp:cNvGraphicFramePr/>
                <a:graphic xmlns:a="http://schemas.openxmlformats.org/drawingml/2006/main">
                  <a:graphicData uri="http://schemas.microsoft.com/office/word/2010/wordprocessingShape">
                    <wps:wsp>
                      <wps:cNvSpPr/>
                      <wps:spPr>
                        <a:xfrm>
                          <a:off x="0" y="0"/>
                          <a:ext cx="1346200" cy="532765"/>
                        </a:xfrm>
                        <a:prstGeom prst="rect">
                          <a:avLst/>
                        </a:prstGeom>
                        <a:ln/>
                      </wps:spPr>
                      <wps:style>
                        <a:lnRef idx="2">
                          <a:schemeClr val="accent6">
                            <a:shade val="50000"/>
                          </a:schemeClr>
                        </a:lnRef>
                        <a:fillRef idx="1">
                          <a:schemeClr val="accent6"/>
                        </a:fillRef>
                        <a:effectRef idx="0">
                          <a:schemeClr val="accent6"/>
                        </a:effectRef>
                        <a:fontRef idx="minor">
                          <a:schemeClr val="lt1"/>
                        </a:fontRef>
                      </wps:style>
                      <wps:txbx>
                        <w:txbxContent>
                          <w:p w14:paraId="1204E189" w14:textId="5EDF74B3" w:rsidR="0019087E" w:rsidRPr="0019087E" w:rsidRDefault="0019087E" w:rsidP="0019087E">
                            <w:pPr>
                              <w:jc w:val="center"/>
                              <w:rPr>
                                <w:rFonts w:ascii="Times New Roman" w:hAnsi="Times New Roman" w:cs="Times New Roman"/>
                                <w:b/>
                                <w:bCs/>
                                <w:sz w:val="28"/>
                                <w:szCs w:val="28"/>
                                <w:lang w:val="en-US"/>
                              </w:rPr>
                            </w:pPr>
                            <w:r w:rsidRPr="0019087E">
                              <w:rPr>
                                <w:rFonts w:ascii="Times New Roman" w:hAnsi="Times New Roman" w:cs="Times New Roman"/>
                                <w:b/>
                                <w:bCs/>
                                <w:color w:val="000000" w:themeColor="text1"/>
                                <w:sz w:val="28"/>
                                <w:szCs w:val="28"/>
                                <w:lang w:val="en-US"/>
                              </w:rPr>
                              <w:t>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B1FA3A" id="Rectangle 40" o:spid="_x0000_s1065" style="position:absolute;left:0;text-align:left;margin-left:108.3pt;margin-top:.55pt;width:106pt;height:41.9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" fillcolor="#70ad47 [3209]" strokecolor="#375623 [1609]" strokeweight="1pt">
                <v:textbox>
                  <w:txbxContent>
                    <w:p w14:paraId="1204E189" w14:textId="5EDF74B3" w:rsidR="0019087E" w:rsidRPr="0019087E" w:rsidRDefault="0019087E" w:rsidP="0019087E">
                      <w:pPr>
                        <w:jc w:val="center"/>
                        <w:rPr>
                          <w:rFonts w:ascii="Times New Roman" w:hAnsi="Times New Roman" w:cs="Times New Roman"/>
                          <w:b/>
                          <w:bCs/>
                          <w:sz w:val="28"/>
                          <w:szCs w:val="28"/>
                          <w:lang w:val="en-US"/>
                        </w:rPr>
                      </w:pPr>
                      <w:r w:rsidRPr="0019087E">
                        <w:rPr>
                          <w:rFonts w:ascii="Times New Roman" w:hAnsi="Times New Roman" w:cs="Times New Roman"/>
                          <w:b/>
                          <w:bCs/>
                          <w:color w:val="000000" w:themeColor="text1"/>
                          <w:sz w:val="28"/>
                          <w:szCs w:val="28"/>
                          <w:lang w:val="en-US"/>
                        </w:rPr>
                        <w:t>Preprocessing</w:t>
                      </w:r>
                    </w:p>
                  </w:txbxContent>
                </v:textbox>
              </v:rect>
            </w:pict>
          </mc:Fallback>
        </mc:AlternateContent>
      </w:r>
      <w:r>
        <w:rPr>
          <w:rFonts w:ascii="Times New Roman" w:eastAsia="Times New Roman" w:hAnsi="Times New Roman" w:cs="Times New Roman"/>
          <w:b/>
          <w:noProof/>
          <w:color w:val="000000"/>
          <w:sz w:val="28"/>
          <w:szCs w:val="28"/>
        </w:rPr>
        <mc:AlternateContent>
          <mc:Choice Requires="wps">
            <w:drawing>
              <wp:anchor distT="0" distB="0" distL="114300" distR="114300" simplePos="0" relativeHeight="251716608" behindDoc="0" locked="0" layoutInCell="1" allowOverlap="1" wp14:anchorId="49DEA2E9" wp14:editId="25499298">
                <wp:simplePos x="0" y="0"/>
                <wp:positionH relativeFrom="column">
                  <wp:posOffset>3256280</wp:posOffset>
                </wp:positionH>
                <wp:positionV relativeFrom="paragraph">
                  <wp:posOffset>31962</wp:posOffset>
                </wp:positionV>
                <wp:extent cx="1438910" cy="490855"/>
                <wp:effectExtent l="0" t="0" r="27940" b="23495"/>
                <wp:wrapNone/>
                <wp:docPr id="49" name="Rectangle 49"/>
                <wp:cNvGraphicFramePr/>
                <a:graphic xmlns:a="http://schemas.openxmlformats.org/drawingml/2006/main">
                  <a:graphicData uri="http://schemas.microsoft.com/office/word/2010/wordprocessingShape">
                    <wps:wsp>
                      <wps:cNvSpPr/>
                      <wps:spPr>
                        <a:xfrm>
                          <a:off x="0" y="0"/>
                          <a:ext cx="1438910" cy="4908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D0E9ED" w14:textId="4F97765A" w:rsidR="0019087E" w:rsidRPr="0019087E" w:rsidRDefault="0019087E" w:rsidP="0019087E">
                            <w:pPr>
                              <w:jc w:val="center"/>
                              <w:rPr>
                                <w:rFonts w:ascii="Times New Roman" w:hAnsi="Times New Roman" w:cs="Times New Roman"/>
                                <w:b/>
                                <w:bCs/>
                                <w:color w:val="000000" w:themeColor="text1"/>
                                <w:sz w:val="28"/>
                                <w:szCs w:val="28"/>
                                <w:lang w:val="en-US"/>
                              </w:rPr>
                            </w:pPr>
                            <w:r w:rsidRPr="0019087E">
                              <w:rPr>
                                <w:rFonts w:ascii="Times New Roman" w:hAnsi="Times New Roman" w:cs="Times New Roman"/>
                                <w:b/>
                                <w:bCs/>
                                <w:color w:val="000000" w:themeColor="text1"/>
                                <w:sz w:val="28"/>
                                <w:szCs w:val="28"/>
                                <w:lang w:val="en-US"/>
                              </w:rPr>
                              <w:t>Haar cascade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9DEA2E9" id="Rectangle 49" o:spid="_x0000_s1066" style="position:absolute;left:0;text-align:left;margin-left:256.4pt;margin-top:2.5pt;width:113.3pt;height:38.65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" fillcolor="#5b9bd5 [3204]" strokecolor="#1f4d78 [1604]" strokeweight="1pt">
                <v:textbox>
                  <w:txbxContent>
                    <w:p w14:paraId="5BD0E9ED" w14:textId="4F97765A" w:rsidR="0019087E" w:rsidRPr="0019087E" w:rsidRDefault="0019087E" w:rsidP="0019087E">
                      <w:pPr>
                        <w:jc w:val="center"/>
                        <w:rPr>
                          <w:rFonts w:ascii="Times New Roman" w:hAnsi="Times New Roman" w:cs="Times New Roman"/>
                          <w:b/>
                          <w:bCs/>
                          <w:color w:val="000000" w:themeColor="text1"/>
                          <w:sz w:val="28"/>
                          <w:szCs w:val="28"/>
                          <w:lang w:val="en-US"/>
                        </w:rPr>
                      </w:pPr>
                      <w:r w:rsidRPr="0019087E">
                        <w:rPr>
                          <w:rFonts w:ascii="Times New Roman" w:hAnsi="Times New Roman" w:cs="Times New Roman"/>
                          <w:b/>
                          <w:bCs/>
                          <w:color w:val="000000" w:themeColor="text1"/>
                          <w:sz w:val="28"/>
                          <w:szCs w:val="28"/>
                          <w:lang w:val="en-US"/>
                        </w:rPr>
                        <w:t>Haar cascade</w:t>
                      </w:r>
                    </w:p>
                  </w:txbxContent>
                </v:textbox>
              </v:rect>
            </w:pict>
          </mc:Fallback>
        </mc:AlternateContent>
      </w:r>
    </w:p>
    <w:sectPr w:rsidR="0019087E">
      <w:pgSz w:w="12240" w:h="15840"/>
      <w:pgMar w:top="1440" w:right="1440" w:bottom="1440" w:left="1440"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06F818" w14:textId="77777777" w:rsidR="00E15B2D" w:rsidRDefault="00E15B2D">
      <w:pPr>
        <w:spacing w:line="240" w:lineRule="auto"/>
      </w:pPr>
      <w:r>
        <w:separator/>
      </w:r>
    </w:p>
  </w:endnote>
  <w:endnote w:type="continuationSeparator" w:id="0">
    <w:p w14:paraId="528CE223" w14:textId="77777777" w:rsidR="00E15B2D" w:rsidRDefault="00E15B2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Segoe Print"/>
    <w:charset w:val="00"/>
    <w:family w:val="auto"/>
    <w:pitch w:val="default"/>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Baloo Thambi">
    <w:altName w:val="Segoe Print"/>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558BE1" w14:textId="77777777" w:rsidR="00E15B2D" w:rsidRDefault="00E15B2D">
      <w:pPr>
        <w:spacing w:after="0"/>
      </w:pPr>
      <w:r>
        <w:separator/>
      </w:r>
    </w:p>
  </w:footnote>
  <w:footnote w:type="continuationSeparator" w:id="0">
    <w:p w14:paraId="31B130C0" w14:textId="77777777" w:rsidR="00E15B2D" w:rsidRDefault="00E15B2D">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239341B"/>
    <w:multiLevelType w:val="multilevel"/>
    <w:tmpl w:val="9239341B"/>
    <w:lvl w:ilvl="0">
      <w:start w:val="1"/>
      <w:numFmt w:val="decimal"/>
      <w:lvlText w:val="%1)"/>
      <w:lvlJc w:val="left"/>
      <w:pPr>
        <w:ind w:left="660" w:hanging="360"/>
      </w:pPr>
    </w:lvl>
    <w:lvl w:ilvl="1">
      <w:start w:val="1"/>
      <w:numFmt w:val="lowerLetter"/>
      <w:lvlText w:val="%2."/>
      <w:lvlJc w:val="left"/>
      <w:pPr>
        <w:ind w:left="1380" w:hanging="360"/>
      </w:pPr>
    </w:lvl>
    <w:lvl w:ilvl="2">
      <w:start w:val="1"/>
      <w:numFmt w:val="lowerRoman"/>
      <w:lvlText w:val="%3."/>
      <w:lvlJc w:val="right"/>
      <w:pPr>
        <w:ind w:left="2100" w:hanging="180"/>
      </w:pPr>
    </w:lvl>
    <w:lvl w:ilvl="3">
      <w:start w:val="1"/>
      <w:numFmt w:val="decimal"/>
      <w:lvlText w:val="%4."/>
      <w:lvlJc w:val="left"/>
      <w:pPr>
        <w:ind w:left="2820" w:hanging="360"/>
      </w:pPr>
    </w:lvl>
    <w:lvl w:ilvl="4">
      <w:start w:val="1"/>
      <w:numFmt w:val="lowerLetter"/>
      <w:lvlText w:val="%5."/>
      <w:lvlJc w:val="left"/>
      <w:pPr>
        <w:ind w:left="3540" w:hanging="360"/>
      </w:pPr>
    </w:lvl>
    <w:lvl w:ilvl="5">
      <w:start w:val="1"/>
      <w:numFmt w:val="lowerRoman"/>
      <w:lvlText w:val="%6."/>
      <w:lvlJc w:val="right"/>
      <w:pPr>
        <w:ind w:left="4260" w:hanging="180"/>
      </w:pPr>
    </w:lvl>
    <w:lvl w:ilvl="6">
      <w:start w:val="1"/>
      <w:numFmt w:val="decimal"/>
      <w:lvlText w:val="%7."/>
      <w:lvlJc w:val="left"/>
      <w:pPr>
        <w:ind w:left="4980" w:hanging="360"/>
      </w:pPr>
    </w:lvl>
    <w:lvl w:ilvl="7">
      <w:start w:val="1"/>
      <w:numFmt w:val="lowerLetter"/>
      <w:lvlText w:val="%8."/>
      <w:lvlJc w:val="left"/>
      <w:pPr>
        <w:ind w:left="5700" w:hanging="360"/>
      </w:pPr>
    </w:lvl>
    <w:lvl w:ilvl="8">
      <w:start w:val="1"/>
      <w:numFmt w:val="lowerRoman"/>
      <w:lvlText w:val="%9."/>
      <w:lvlJc w:val="right"/>
      <w:pPr>
        <w:ind w:left="6420" w:hanging="180"/>
      </w:pPr>
    </w:lvl>
  </w:abstractNum>
  <w:abstractNum w:abstractNumId="1" w15:restartNumberingAfterBreak="0">
    <w:nsid w:val="A188D023"/>
    <w:multiLevelType w:val="multilevel"/>
    <w:tmpl w:val="A188D023"/>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 w15:restartNumberingAfterBreak="0">
    <w:nsid w:val="BF205925"/>
    <w:multiLevelType w:val="multilevel"/>
    <w:tmpl w:val="BF205925"/>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C8879AEF"/>
    <w:multiLevelType w:val="multilevel"/>
    <w:tmpl w:val="C8879AE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CF092B84"/>
    <w:multiLevelType w:val="multilevel"/>
    <w:tmpl w:val="CF092B8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D7F9FE59"/>
    <w:multiLevelType w:val="multilevel"/>
    <w:tmpl w:val="D7F9FE59"/>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DCBA6B53"/>
    <w:multiLevelType w:val="multilevel"/>
    <w:tmpl w:val="DCBA6B53"/>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E790DA1E"/>
    <w:multiLevelType w:val="multilevel"/>
    <w:tmpl w:val="E790DA1E"/>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8" w15:restartNumberingAfterBreak="0">
    <w:nsid w:val="F4B5D9F5"/>
    <w:multiLevelType w:val="multilevel"/>
    <w:tmpl w:val="F4B5D9F5"/>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15:restartNumberingAfterBreak="0">
    <w:nsid w:val="0053208E"/>
    <w:multiLevelType w:val="multilevel"/>
    <w:tmpl w:val="0053208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2470EC97"/>
    <w:multiLevelType w:val="multilevel"/>
    <w:tmpl w:val="2470EC97"/>
    <w:lvl w:ilvl="0">
      <w:start w:val="1"/>
      <w:numFmt w:val="decimal"/>
      <w:lvlText w:val="%1."/>
      <w:lvlJc w:val="left"/>
      <w:pPr>
        <w:ind w:left="2085" w:hanging="360"/>
      </w:pPr>
    </w:lvl>
    <w:lvl w:ilvl="1">
      <w:start w:val="1"/>
      <w:numFmt w:val="decimal"/>
      <w:lvlText w:val="%1.%2"/>
      <w:lvlJc w:val="left"/>
      <w:pPr>
        <w:ind w:left="2145" w:hanging="420"/>
      </w:pPr>
    </w:lvl>
    <w:lvl w:ilvl="2">
      <w:start w:val="1"/>
      <w:numFmt w:val="decimal"/>
      <w:lvlText w:val="%1.%2.%3"/>
      <w:lvlJc w:val="left"/>
      <w:pPr>
        <w:ind w:left="2445" w:hanging="720"/>
      </w:pPr>
    </w:lvl>
    <w:lvl w:ilvl="3">
      <w:start w:val="1"/>
      <w:numFmt w:val="decimal"/>
      <w:lvlText w:val="%1.%2.%3.%4"/>
      <w:lvlJc w:val="left"/>
      <w:pPr>
        <w:ind w:left="2805" w:hanging="1080"/>
      </w:pPr>
    </w:lvl>
    <w:lvl w:ilvl="4">
      <w:start w:val="1"/>
      <w:numFmt w:val="decimal"/>
      <w:lvlText w:val="%1.%2.%3.%4.%5"/>
      <w:lvlJc w:val="left"/>
      <w:pPr>
        <w:ind w:left="2805" w:hanging="1080"/>
      </w:pPr>
    </w:lvl>
    <w:lvl w:ilvl="5">
      <w:start w:val="1"/>
      <w:numFmt w:val="decimal"/>
      <w:lvlText w:val="%1.%2.%3.%4.%5.%6"/>
      <w:lvlJc w:val="left"/>
      <w:pPr>
        <w:ind w:left="3165" w:hanging="1440"/>
      </w:pPr>
    </w:lvl>
    <w:lvl w:ilvl="6">
      <w:start w:val="1"/>
      <w:numFmt w:val="decimal"/>
      <w:lvlText w:val="%1.%2.%3.%4.%5.%6.%7"/>
      <w:lvlJc w:val="left"/>
      <w:pPr>
        <w:ind w:left="3165" w:hanging="1440"/>
      </w:pPr>
    </w:lvl>
    <w:lvl w:ilvl="7">
      <w:start w:val="1"/>
      <w:numFmt w:val="decimal"/>
      <w:lvlText w:val="%1.%2.%3.%4.%5.%6.%7.%8"/>
      <w:lvlJc w:val="left"/>
      <w:pPr>
        <w:ind w:left="3525" w:hanging="1800"/>
      </w:pPr>
    </w:lvl>
    <w:lvl w:ilvl="8">
      <w:start w:val="1"/>
      <w:numFmt w:val="decimal"/>
      <w:lvlText w:val="%1.%2.%3.%4.%5.%6.%7.%8.%9"/>
      <w:lvlJc w:val="left"/>
      <w:pPr>
        <w:ind w:left="3885" w:hanging="2160"/>
      </w:pPr>
    </w:lvl>
  </w:abstractNum>
  <w:abstractNum w:abstractNumId="11" w15:restartNumberingAfterBreak="0">
    <w:nsid w:val="2A8F537B"/>
    <w:multiLevelType w:val="multilevel"/>
    <w:tmpl w:val="2A8F537B"/>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D5C379E"/>
    <w:multiLevelType w:val="multilevel"/>
    <w:tmpl w:val="2D5C379E"/>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3" w15:restartNumberingAfterBreak="0">
    <w:nsid w:val="49A877E7"/>
    <w:multiLevelType w:val="multilevel"/>
    <w:tmpl w:val="49A877E7"/>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4" w15:restartNumberingAfterBreak="0">
    <w:nsid w:val="4D4DC07F"/>
    <w:multiLevelType w:val="multilevel"/>
    <w:tmpl w:val="4D4DC07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5" w15:restartNumberingAfterBreak="0">
    <w:nsid w:val="59ADCABA"/>
    <w:multiLevelType w:val="multilevel"/>
    <w:tmpl w:val="59ADCA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5A241D34"/>
    <w:multiLevelType w:val="multilevel"/>
    <w:tmpl w:val="5A241D3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398865853">
    <w:abstractNumId w:val="9"/>
  </w:num>
  <w:num w:numId="2" w16cid:durableId="1582061868">
    <w:abstractNumId w:val="4"/>
  </w:num>
  <w:num w:numId="3" w16cid:durableId="896236143">
    <w:abstractNumId w:val="15"/>
  </w:num>
  <w:num w:numId="4" w16cid:durableId="1860729054">
    <w:abstractNumId w:val="2"/>
  </w:num>
  <w:num w:numId="5" w16cid:durableId="654068025">
    <w:abstractNumId w:val="1"/>
  </w:num>
  <w:num w:numId="6" w16cid:durableId="390495392">
    <w:abstractNumId w:val="13"/>
  </w:num>
  <w:num w:numId="7" w16cid:durableId="1889754710">
    <w:abstractNumId w:val="7"/>
  </w:num>
  <w:num w:numId="8" w16cid:durableId="179127831">
    <w:abstractNumId w:val="12"/>
  </w:num>
  <w:num w:numId="9" w16cid:durableId="282151914">
    <w:abstractNumId w:val="0"/>
  </w:num>
  <w:num w:numId="10" w16cid:durableId="902450746">
    <w:abstractNumId w:val="11"/>
  </w:num>
  <w:num w:numId="11" w16cid:durableId="1819608677">
    <w:abstractNumId w:val="16"/>
  </w:num>
  <w:num w:numId="12" w16cid:durableId="288365068">
    <w:abstractNumId w:val="3"/>
  </w:num>
  <w:num w:numId="13" w16cid:durableId="1528828946">
    <w:abstractNumId w:val="14"/>
  </w:num>
  <w:num w:numId="14" w16cid:durableId="2039549815">
    <w:abstractNumId w:val="8"/>
  </w:num>
  <w:num w:numId="15" w16cid:durableId="1493183612">
    <w:abstractNumId w:val="10"/>
  </w:num>
  <w:num w:numId="16" w16cid:durableId="228927448">
    <w:abstractNumId w:val="6"/>
  </w:num>
  <w:num w:numId="17" w16cid:durableId="173751395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0D49"/>
    <w:rsid w:val="00164F99"/>
    <w:rsid w:val="0019087E"/>
    <w:rsid w:val="003A7C26"/>
    <w:rsid w:val="0057562F"/>
    <w:rsid w:val="005B26B5"/>
    <w:rsid w:val="006D73EA"/>
    <w:rsid w:val="00852DA2"/>
    <w:rsid w:val="00A36C80"/>
    <w:rsid w:val="00B70D49"/>
    <w:rsid w:val="00E15B2D"/>
    <w:rsid w:val="3D6301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4399A4"/>
  <w15:docId w15:val="{3A38469B-7E6B-4376-8D78-E1A09EB77D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qFormat="1"/>
    <w:lsdException w:name="heading 4" w:semiHidden="1" w:uiPriority="9" w:unhideWhenUsed="1" w:qFormat="1"/>
    <w:lsdException w:name="heading 6" w:qFormat="1"/>
    <w:lsdException w:name="heading 7" w:semiHidden="1" w:unhideWhenUsed="1" w:qFormat="1"/>
    <w:lsdException w:name="heading 8" w:semiHidden="1" w:unhideWhenUsed="1" w:qFormat="1"/>
    <w:lsdException w:name="heading 9" w:semiHidden="1" w:unhideWhenUsed="1" w:qFormat="1"/>
    <w:lsdException w:name="header" w:uiPriority="99" w:unhideWhenUsed="1"/>
    <w:lsdException w:name="footer" w:uiPriority="99" w:unhideWhenUsed="1"/>
    <w:lsdException w:name="caption" w:qFormat="1"/>
    <w:lsdException w:name="Title" w:qFormat="1"/>
    <w:lsdException w:name="Default Paragraph Font" w:semiHidden="1" w:uiPriority="1" w:unhideWhenUsed="1" w:qFormat="1"/>
    <w:lsdException w:name="Subtitle" w:qFormat="1"/>
    <w:lsdException w:name="Body Text 2" w:qFormat="1"/>
    <w:lsdException w:name="Hyperlink"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unhideWhenUsed="1"/>
    <w:lsdException w:name="HTML Code" w:semiHidden="1" w:uiPriority="99" w:unhideWhenUsed="1" w:qFormat="1"/>
    <w:lsdException w:name="HTML Preformatted"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qFormat="1"/>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60" w:line="259" w:lineRule="auto"/>
    </w:pPr>
    <w:rPr>
      <w:rFonts w:ascii="Calibri" w:eastAsia="Calibri" w:hAnsi="Calibri" w:cs="Calibri"/>
      <w:sz w:val="22"/>
      <w:szCs w:val="22"/>
    </w:rPr>
  </w:style>
  <w:style w:type="paragraph" w:styleId="Heading1">
    <w:name w:val="heading 1"/>
    <w:basedOn w:val="Normal"/>
    <w:next w:val="Normal"/>
    <w:link w:val="Heading1Char"/>
    <w:uiPriority w:val="9"/>
    <w:qFormat/>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Heading2">
    <w:name w:val="heading 2"/>
    <w:basedOn w:val="Normal"/>
    <w:next w:val="Normal"/>
    <w:link w:val="Heading2Char"/>
    <w:uiPriority w:val="9"/>
    <w:unhideWhenUsed/>
    <w:qFormat/>
    <w:pPr>
      <w:keepNext/>
      <w:keepLines/>
      <w:spacing w:before="200" w:after="0" w:line="276" w:lineRule="auto"/>
      <w:outlineLvl w:val="1"/>
    </w:pPr>
    <w:rPr>
      <w:rFonts w:asciiTheme="majorHAnsi" w:eastAsiaTheme="majorEastAsia" w:hAnsiTheme="majorHAnsi" w:cstheme="majorBidi"/>
      <w:b/>
      <w:bCs/>
      <w:color w:val="5B9BD5" w:themeColor="accent1"/>
      <w:sz w:val="26"/>
      <w:szCs w:val="26"/>
      <w:lang w:val="en-US"/>
    </w:rPr>
  </w:style>
  <w:style w:type="paragraph" w:styleId="Heading3">
    <w:name w:val="heading 3"/>
    <w:basedOn w:val="Normal"/>
    <w:next w:val="Normal"/>
    <w:qFormat/>
    <w:pPr>
      <w:keepNext/>
      <w:keepLines/>
      <w:spacing w:before="280" w:after="80"/>
      <w:outlineLvl w:val="2"/>
    </w:pPr>
    <w:rPr>
      <w:b/>
      <w:sz w:val="28"/>
      <w:szCs w:val="28"/>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
      <w:iCs/>
      <w:color w:val="2E74B5" w:themeColor="accent1" w:themeShade="BF"/>
      <w:lang w:val="en-US"/>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BodyText2">
    <w:name w:val="Body Text 2"/>
    <w:basedOn w:val="Normal"/>
    <w:link w:val="BodyText2Char"/>
    <w:qFormat/>
    <w:pPr>
      <w:autoSpaceDE w:val="0"/>
      <w:autoSpaceDN w:val="0"/>
      <w:adjustRightInd w:val="0"/>
      <w:spacing w:after="0" w:line="360" w:lineRule="auto"/>
      <w:jc w:val="both"/>
    </w:pPr>
    <w:rPr>
      <w:rFonts w:ascii="Times New Roman" w:eastAsia="Times New Roman" w:hAnsi="Times New Roman" w:cs="Times New Roman"/>
      <w:sz w:val="24"/>
      <w:lang w:val="en-US"/>
    </w:rPr>
  </w:style>
  <w:style w:type="paragraph" w:styleId="Caption">
    <w:name w:val="caption"/>
    <w:basedOn w:val="Normal"/>
    <w:next w:val="Normal"/>
    <w:qFormat/>
    <w:pPr>
      <w:spacing w:before="120" w:after="120" w:line="240" w:lineRule="auto"/>
    </w:pPr>
    <w:rPr>
      <w:rFonts w:ascii="Times New Roman" w:eastAsia="Times New Roman" w:hAnsi="Times New Roman" w:cs="Times New Roman"/>
      <w:b/>
      <w:bCs/>
      <w:sz w:val="20"/>
      <w:szCs w:val="20"/>
      <w:lang w:val="en-US"/>
    </w:rPr>
  </w:style>
  <w:style w:type="character" w:styleId="Emphasis">
    <w:name w:val="Emphasis"/>
    <w:basedOn w:val="DefaultParagraphFont"/>
    <w:qFormat/>
    <w:rPr>
      <w:i/>
      <w:iCs/>
    </w:rPr>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513"/>
        <w:tab w:val="right" w:pos="9026"/>
      </w:tabs>
      <w:spacing w:after="0" w:line="240" w:lineRule="auto"/>
    </w:pPr>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paragraph" w:styleId="HTMLPreformatted">
    <w:name w:val="HTML Preformatted"/>
    <w:basedOn w:val="Normal"/>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styleId="Hyperlink">
    <w:name w:val="Hyperlink"/>
    <w:basedOn w:val="DefaultParagraphFont"/>
    <w:qFormat/>
    <w:rPr>
      <w:color w:val="0000FF"/>
      <w:u w:val="single"/>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paragraph" w:styleId="Subtitle">
    <w:name w:val="Subtitle"/>
    <w:basedOn w:val="Normal"/>
    <w:next w:val="Normal"/>
    <w:qFormat/>
    <w:pPr>
      <w:keepNext/>
      <w:keepLines/>
      <w:spacing w:before="360" w:after="80"/>
    </w:pPr>
    <w:rPr>
      <w:rFonts w:ascii="Georgia" w:eastAsia="Georgia" w:hAnsi="Georgia" w:cs="Georgia"/>
      <w:i/>
      <w:color w:val="666666"/>
      <w:sz w:val="48"/>
      <w:szCs w:val="48"/>
    </w:rPr>
  </w:style>
  <w:style w:type="table" w:styleId="TableGrid">
    <w:name w:val="Table Grid"/>
    <w:basedOn w:val="TableNormal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
  </w:style>
  <w:style w:type="table" w:customStyle="1" w:styleId="TableNormal1">
    <w:name w:val="Table Normal1"/>
    <w:qFormat/>
    <w:tblPr>
      <w:tblCellMar>
        <w:top w:w="0" w:type="dxa"/>
        <w:left w:w="0" w:type="dxa"/>
        <w:bottom w:w="0" w:type="dxa"/>
        <w:right w:w="0" w:type="dxa"/>
      </w:tblCellMar>
    </w:tblPr>
  </w:style>
  <w:style w:type="paragraph" w:styleId="Title">
    <w:name w:val="Title"/>
    <w:basedOn w:val="Normal"/>
    <w:next w:val="Normal"/>
    <w:qFormat/>
    <w:pPr>
      <w:keepNext/>
      <w:keepLines/>
      <w:spacing w:before="480" w:after="120"/>
    </w:pPr>
    <w:rPr>
      <w:b/>
      <w:sz w:val="72"/>
      <w:szCs w:val="72"/>
    </w:rPr>
  </w:style>
  <w:style w:type="paragraph" w:customStyle="1" w:styleId="Normal1">
    <w:name w:val="Normal1"/>
    <w:qFormat/>
    <w:pPr>
      <w:spacing w:after="160" w:line="259" w:lineRule="auto"/>
    </w:pPr>
    <w:rPr>
      <w:rFonts w:ascii="Calibri" w:eastAsia="Calibri" w:hAnsi="Calibri" w:cs="Calibri"/>
      <w:sz w:val="22"/>
      <w:szCs w:val="22"/>
    </w:rPr>
  </w:style>
  <w:style w:type="paragraph" w:styleId="ListParagraph">
    <w:name w:val="List Paragraph"/>
    <w:basedOn w:val="Normal"/>
    <w:uiPriority w:val="34"/>
    <w:qFormat/>
    <w:pPr>
      <w:ind w:left="720"/>
      <w:contextualSpacing/>
    </w:pPr>
  </w:style>
  <w:style w:type="character" w:customStyle="1" w:styleId="BodyText2Char">
    <w:name w:val="Body Text 2 Char"/>
    <w:basedOn w:val="DefaultParagraphFont"/>
    <w:link w:val="BodyText2"/>
    <w:qFormat/>
    <w:rPr>
      <w:rFonts w:ascii="Times New Roman" w:eastAsia="Times New Roman" w:hAnsi="Times New Roman" w:cs="Times New Roman"/>
      <w:sz w:val="24"/>
      <w:lang w:val="en-US"/>
    </w:rPr>
  </w:style>
  <w:style w:type="character" w:customStyle="1" w:styleId="apple-converted-space">
    <w:name w:val="apple-converted-space"/>
    <w:basedOn w:val="DefaultParagraphFont"/>
    <w:qFormat/>
  </w:style>
  <w:style w:type="character" w:customStyle="1" w:styleId="Heading1Char">
    <w:name w:val="Heading 1 Char"/>
    <w:basedOn w:val="DefaultParagraphFont"/>
    <w:link w:val="Heading1"/>
    <w:uiPriority w:val="9"/>
    <w:qFormat/>
    <w:rPr>
      <w:rFonts w:ascii="Times New Roman" w:eastAsia="Times New Roman" w:hAnsi="Times New Roman" w:cs="Times New Roman"/>
      <w:b/>
      <w:bCs/>
      <w:kern w:val="36"/>
      <w:sz w:val="48"/>
      <w:szCs w:val="48"/>
      <w:lang w:val="en-US"/>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color w:val="5B9BD5" w:themeColor="accent1"/>
      <w:sz w:val="26"/>
      <w:szCs w:val="26"/>
      <w:lang w:val="en-US"/>
    </w:rPr>
  </w:style>
  <w:style w:type="paragraph" w:customStyle="1" w:styleId="ListParagraph1">
    <w:name w:val="List Paragraph1"/>
    <w:basedOn w:val="Normal"/>
    <w:uiPriority w:val="34"/>
    <w:qFormat/>
    <w:pPr>
      <w:spacing w:after="200" w:line="276" w:lineRule="auto"/>
      <w:ind w:left="720"/>
      <w:contextualSpacing/>
    </w:pPr>
    <w:rPr>
      <w:lang w:val="en-US"/>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styleId="NoSpacing">
    <w:name w:val="No Spacing"/>
    <w:uiPriority w:val="1"/>
    <w:qFormat/>
    <w:pPr>
      <w:jc w:val="both"/>
    </w:pPr>
    <w:rPr>
      <w:rFonts w:eastAsia="Calibri"/>
      <w:sz w:val="24"/>
      <w:szCs w:val="24"/>
      <w:lang w:val="en-US"/>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2E74B5" w:themeColor="accent1" w:themeShade="BF"/>
      <w:lang w:val="en-US"/>
    </w:rPr>
  </w:style>
  <w:style w:type="table" w:customStyle="1" w:styleId="Style40">
    <w:name w:val="_Style 40"/>
    <w:basedOn w:val="TableNormal1"/>
    <w:qFormat/>
    <w:tblPr>
      <w:tblCellMar>
        <w:left w:w="108" w:type="dxa"/>
        <w:right w:w="108" w:type="dxa"/>
      </w:tblCellMar>
    </w:tbl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table" w:customStyle="1" w:styleId="Style44">
    <w:name w:val="_Style 44"/>
    <w:basedOn w:val="TableNormal1"/>
    <w:tblPr>
      <w:tblCellMar>
        <w:left w:w="108" w:type="dxa"/>
        <w:right w:w="108" w:type="dxa"/>
      </w:tblCellMar>
    </w:tblPr>
  </w:style>
  <w:style w:type="paragraph" w:customStyle="1" w:styleId="pw-post-body-paragraph">
    <w:name w:val="pw-post-body-paragraph"/>
    <w:basedOn w:val="Normal"/>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ga">
    <w:name w:val="ga"/>
    <w:basedOn w:val="DefaultParagraphFon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37.png"/><Relationship Id="rId21" Type="http://schemas.openxmlformats.org/officeDocument/2006/relationships/image" Target="media/image13.GIF"/><Relationship Id="rId42" Type="http://schemas.openxmlformats.org/officeDocument/2006/relationships/hyperlink" Target="http://en.wikipedia.org/wiki/Dither" TargetMode="External"/><Relationship Id="rId47" Type="http://schemas.openxmlformats.org/officeDocument/2006/relationships/hyperlink" Target="http://en.wikipedia.org/wiki/Pixel" TargetMode="External"/><Relationship Id="rId63" Type="http://schemas.openxmlformats.org/officeDocument/2006/relationships/hyperlink" Target="http://en.wikipedia.org/wiki/Pixel" TargetMode="External"/><Relationship Id="rId68" Type="http://schemas.openxmlformats.org/officeDocument/2006/relationships/hyperlink" Target="http://en.wikipedia.org/wiki/Digital_image_processing" TargetMode="External"/><Relationship Id="rId84" Type="http://schemas.openxmlformats.org/officeDocument/2006/relationships/hyperlink" Target="http://en.wikipedia.org/wiki/White" TargetMode="External"/><Relationship Id="rId89" Type="http://schemas.openxmlformats.org/officeDocument/2006/relationships/hyperlink" Target="http://en.wikipedia.org/wiki/Infrared" TargetMode="External"/><Relationship Id="rId112" Type="http://schemas.openxmlformats.org/officeDocument/2006/relationships/image" Target="media/image32.png"/><Relationship Id="rId16" Type="http://schemas.openxmlformats.org/officeDocument/2006/relationships/image" Target="media/image8.GIF"/><Relationship Id="rId107" Type="http://schemas.openxmlformats.org/officeDocument/2006/relationships/image" Target="media/image27.png"/><Relationship Id="rId11" Type="http://schemas.openxmlformats.org/officeDocument/2006/relationships/image" Target="media/image3.jpeg"/><Relationship Id="rId32" Type="http://schemas.openxmlformats.org/officeDocument/2006/relationships/hyperlink" Target="http://www.answers.com/topic/printmaking" TargetMode="External"/><Relationship Id="rId37" Type="http://schemas.openxmlformats.org/officeDocument/2006/relationships/hyperlink" Target="http://en.wikipedia.org/wiki/Grayscale" TargetMode="External"/><Relationship Id="rId53" Type="http://schemas.openxmlformats.org/officeDocument/2006/relationships/hyperlink" Target="http://en.wikipedia.org/wiki/White" TargetMode="External"/><Relationship Id="rId58" Type="http://schemas.openxmlformats.org/officeDocument/2006/relationships/hyperlink" Target="http://en.wikipedia.org/wiki/Infrared" TargetMode="External"/><Relationship Id="rId74" Type="http://schemas.openxmlformats.org/officeDocument/2006/relationships/hyperlink" Target="http://en.wikipedia.org/wiki/Fax" TargetMode="External"/><Relationship Id="rId79" Type="http://schemas.openxmlformats.org/officeDocument/2006/relationships/hyperlink" Target="http://en.wikipedia.org/wiki/Luminous_intensity" TargetMode="External"/><Relationship Id="rId102" Type="http://schemas.openxmlformats.org/officeDocument/2006/relationships/hyperlink" Target="http://en.wikipedia.org/wiki/Traffic_sign_recognition" TargetMode="External"/><Relationship Id="rId123" Type="http://schemas.openxmlformats.org/officeDocument/2006/relationships/image" Target="media/image43.png"/><Relationship Id="rId5" Type="http://schemas.openxmlformats.org/officeDocument/2006/relationships/settings" Target="settings.xml"/><Relationship Id="rId90" Type="http://schemas.openxmlformats.org/officeDocument/2006/relationships/hyperlink" Target="http://en.wikipedia.org/wiki/Visible_spectrum" TargetMode="External"/><Relationship Id="rId95" Type="http://schemas.openxmlformats.org/officeDocument/2006/relationships/hyperlink" Target="http://en.wikipedia.org/wiki/Pixel" TargetMode="External"/><Relationship Id="rId22" Type="http://schemas.openxmlformats.org/officeDocument/2006/relationships/image" Target="media/image14.jpeg"/><Relationship Id="rId27" Type="http://schemas.openxmlformats.org/officeDocument/2006/relationships/image" Target="media/image19.jpeg"/><Relationship Id="rId43" Type="http://schemas.openxmlformats.org/officeDocument/2006/relationships/hyperlink" Target="http://en.wikipedia.org/wiki/Laser_printer" TargetMode="External"/><Relationship Id="rId48" Type="http://schemas.openxmlformats.org/officeDocument/2006/relationships/hyperlink" Target="http://en.wikipedia.org/wiki/Sample_(signal)" TargetMode="External"/><Relationship Id="rId64" Type="http://schemas.openxmlformats.org/officeDocument/2006/relationships/image" Target="media/image22.png"/><Relationship Id="rId69" Type="http://schemas.openxmlformats.org/officeDocument/2006/relationships/hyperlink" Target="http://en.wikipedia.org/w/index.php?title=Mask_(image_processing)&amp;action=edit&amp;redlink=1" TargetMode="External"/><Relationship Id="rId113" Type="http://schemas.openxmlformats.org/officeDocument/2006/relationships/image" Target="media/image33.png"/><Relationship Id="rId118" Type="http://schemas.openxmlformats.org/officeDocument/2006/relationships/image" Target="media/image38.png"/><Relationship Id="rId80" Type="http://schemas.openxmlformats.org/officeDocument/2006/relationships/hyperlink" Target="http://en.wikipedia.org/wiki/Black-and-white" TargetMode="External"/><Relationship Id="rId85" Type="http://schemas.openxmlformats.org/officeDocument/2006/relationships/hyperlink" Target="http://en.wikipedia.org/wiki/Binary_image" TargetMode="External"/><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hyperlink" Target="http://www.answers.com/topic/pseudocoloring" TargetMode="External"/><Relationship Id="rId38" Type="http://schemas.openxmlformats.org/officeDocument/2006/relationships/hyperlink" Target="http://en.wikipedia.org/wiki/Digital_image_processing" TargetMode="External"/><Relationship Id="rId59" Type="http://schemas.openxmlformats.org/officeDocument/2006/relationships/hyperlink" Target="http://en.wikipedia.org/wiki/Visible_spectrum" TargetMode="External"/><Relationship Id="rId103" Type="http://schemas.openxmlformats.org/officeDocument/2006/relationships/image" Target="media/image23.png"/><Relationship Id="rId108" Type="http://schemas.openxmlformats.org/officeDocument/2006/relationships/image" Target="media/image28.png"/><Relationship Id="rId124" Type="http://schemas.openxmlformats.org/officeDocument/2006/relationships/fontTable" Target="fontTable.xml"/><Relationship Id="rId54" Type="http://schemas.openxmlformats.org/officeDocument/2006/relationships/hyperlink" Target="http://en.wikipedia.org/wiki/Binary_image" TargetMode="External"/><Relationship Id="rId70" Type="http://schemas.openxmlformats.org/officeDocument/2006/relationships/hyperlink" Target="http://en.wikipedia.org/wiki/Segmentation_(image_processing)" TargetMode="External"/><Relationship Id="rId75" Type="http://schemas.openxmlformats.org/officeDocument/2006/relationships/hyperlink" Target="http://en.wikipedia.org/wiki/Visual_display_unit" TargetMode="External"/><Relationship Id="rId91" Type="http://schemas.openxmlformats.org/officeDocument/2006/relationships/hyperlink" Target="http://en.wikipedia.org/wiki/Ultraviolet" TargetMode="External"/><Relationship Id="rId96" Type="http://schemas.openxmlformats.org/officeDocument/2006/relationships/hyperlink" Target="http://en.wikipedia.org/wiki/Image_sensor"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5.jpeg"/><Relationship Id="rId28" Type="http://schemas.openxmlformats.org/officeDocument/2006/relationships/image" Target="media/image20.jpeg"/><Relationship Id="rId49" Type="http://schemas.openxmlformats.org/officeDocument/2006/relationships/hyperlink" Target="http://en.wikipedia.org/wiki/Luminous_intensity" TargetMode="External"/><Relationship Id="rId114" Type="http://schemas.openxmlformats.org/officeDocument/2006/relationships/image" Target="media/image34.png"/><Relationship Id="rId119" Type="http://schemas.openxmlformats.org/officeDocument/2006/relationships/image" Target="media/image39.png"/><Relationship Id="rId44" Type="http://schemas.openxmlformats.org/officeDocument/2006/relationships/hyperlink" Target="http://en.wikipedia.org/wiki/Fax" TargetMode="External"/><Relationship Id="rId60" Type="http://schemas.openxmlformats.org/officeDocument/2006/relationships/hyperlink" Target="http://en.wikipedia.org/wiki/Ultraviolet" TargetMode="External"/><Relationship Id="rId65" Type="http://schemas.openxmlformats.org/officeDocument/2006/relationships/hyperlink" Target="http://en.wikipedia.org/wiki/Digital_image" TargetMode="External"/><Relationship Id="rId81" Type="http://schemas.openxmlformats.org/officeDocument/2006/relationships/hyperlink" Target="http://en.wikipedia.org/wiki/Black-and-white" TargetMode="External"/><Relationship Id="rId86" Type="http://schemas.openxmlformats.org/officeDocument/2006/relationships/hyperlink" Target="http://en.wikipedia.org/wiki/Monochromatic" TargetMode="External"/><Relationship Id="rId13" Type="http://schemas.openxmlformats.org/officeDocument/2006/relationships/image" Target="media/image5.jpeg"/><Relationship Id="rId18" Type="http://schemas.openxmlformats.org/officeDocument/2006/relationships/image" Target="media/image10.GIF"/><Relationship Id="rId39" Type="http://schemas.openxmlformats.org/officeDocument/2006/relationships/hyperlink" Target="http://en.wikipedia.org/w/index.php?title=Mask_(image_processing)&amp;action=edit&amp;redlink=1" TargetMode="External"/><Relationship Id="rId109" Type="http://schemas.openxmlformats.org/officeDocument/2006/relationships/image" Target="media/image29.png"/><Relationship Id="rId34" Type="http://schemas.openxmlformats.org/officeDocument/2006/relationships/hyperlink" Target="http://www.answers.com/topic/thermography" TargetMode="External"/><Relationship Id="rId50" Type="http://schemas.openxmlformats.org/officeDocument/2006/relationships/hyperlink" Target="http://en.wikipedia.org/wiki/Black-and-white" TargetMode="External"/><Relationship Id="rId55" Type="http://schemas.openxmlformats.org/officeDocument/2006/relationships/hyperlink" Target="http://en.wikipedia.org/wiki/Monochromatic" TargetMode="External"/><Relationship Id="rId76" Type="http://schemas.openxmlformats.org/officeDocument/2006/relationships/hyperlink" Target="http://en.wikipedia.org/wiki/Digital_image" TargetMode="External"/><Relationship Id="rId97" Type="http://schemas.openxmlformats.org/officeDocument/2006/relationships/hyperlink" Target="http://en.wikipedia.org/wiki/Color_correction" TargetMode="External"/><Relationship Id="rId104" Type="http://schemas.openxmlformats.org/officeDocument/2006/relationships/image" Target="media/image24.png"/><Relationship Id="rId120" Type="http://schemas.openxmlformats.org/officeDocument/2006/relationships/image" Target="media/image40.png"/><Relationship Id="rId125"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en.wikipedia.org/wiki/Thresholding_(image_processing)" TargetMode="External"/><Relationship Id="rId92" Type="http://schemas.openxmlformats.org/officeDocument/2006/relationships/hyperlink" Target="http://en.wikipedia.org/wiki/Frequency" TargetMode="External"/><Relationship Id="rId2" Type="http://schemas.openxmlformats.org/officeDocument/2006/relationships/customXml" Target="../customXml/item2.xml"/><Relationship Id="rId29" Type="http://schemas.openxmlformats.org/officeDocument/2006/relationships/image" Target="media/image21.jpeg"/><Relationship Id="rId24" Type="http://schemas.openxmlformats.org/officeDocument/2006/relationships/image" Target="media/image16.jpeg"/><Relationship Id="rId40" Type="http://schemas.openxmlformats.org/officeDocument/2006/relationships/hyperlink" Target="http://en.wikipedia.org/wiki/Segmentation_(image_processing)" TargetMode="External"/><Relationship Id="rId45" Type="http://schemas.openxmlformats.org/officeDocument/2006/relationships/hyperlink" Target="http://en.wikipedia.org/wiki/Visual_display_unit" TargetMode="External"/><Relationship Id="rId66" Type="http://schemas.openxmlformats.org/officeDocument/2006/relationships/hyperlink" Target="http://en.wikipedia.org/wiki/Pixel" TargetMode="External"/><Relationship Id="rId87" Type="http://schemas.openxmlformats.org/officeDocument/2006/relationships/hyperlink" Target="http://en.wikipedia.org/wiki/Chromaticity" TargetMode="External"/><Relationship Id="rId110" Type="http://schemas.openxmlformats.org/officeDocument/2006/relationships/image" Target="media/image30.png"/><Relationship Id="rId115" Type="http://schemas.openxmlformats.org/officeDocument/2006/relationships/image" Target="media/image35.png"/><Relationship Id="rId61" Type="http://schemas.openxmlformats.org/officeDocument/2006/relationships/hyperlink" Target="http://en.wikipedia.org/wiki/Frequency" TargetMode="External"/><Relationship Id="rId82" Type="http://schemas.openxmlformats.org/officeDocument/2006/relationships/hyperlink" Target="http://en.wikipedia.org/wiki/Color" TargetMode="External"/><Relationship Id="rId19" Type="http://schemas.openxmlformats.org/officeDocument/2006/relationships/image" Target="media/image11.GIF"/><Relationship Id="rId14" Type="http://schemas.openxmlformats.org/officeDocument/2006/relationships/image" Target="media/image6.png"/><Relationship Id="rId30" Type="http://schemas.openxmlformats.org/officeDocument/2006/relationships/hyperlink" Target="http://www.answers.com/topic/singly" TargetMode="External"/><Relationship Id="rId35" Type="http://schemas.openxmlformats.org/officeDocument/2006/relationships/hyperlink" Target="http://en.wikipedia.org/wiki/Digital_image" TargetMode="External"/><Relationship Id="rId56" Type="http://schemas.openxmlformats.org/officeDocument/2006/relationships/hyperlink" Target="http://en.wikipedia.org/wiki/Chromaticity" TargetMode="External"/><Relationship Id="rId77" Type="http://schemas.openxmlformats.org/officeDocument/2006/relationships/hyperlink" Target="http://en.wikipedia.org/wiki/Pixel" TargetMode="External"/><Relationship Id="rId100" Type="http://schemas.openxmlformats.org/officeDocument/2006/relationships/hyperlink" Target="http://en.wikipedia.org/wiki/Histogram" TargetMode="External"/><Relationship Id="rId105" Type="http://schemas.openxmlformats.org/officeDocument/2006/relationships/image" Target="media/image25.png"/><Relationship Id="rId8" Type="http://schemas.openxmlformats.org/officeDocument/2006/relationships/endnotes" Target="endnotes.xml"/><Relationship Id="rId51" Type="http://schemas.openxmlformats.org/officeDocument/2006/relationships/hyperlink" Target="http://en.wikipedia.org/wiki/Black-and-white" TargetMode="External"/><Relationship Id="rId72" Type="http://schemas.openxmlformats.org/officeDocument/2006/relationships/hyperlink" Target="http://en.wikipedia.org/wiki/Dither" TargetMode="External"/><Relationship Id="rId93" Type="http://schemas.openxmlformats.org/officeDocument/2006/relationships/hyperlink" Target="http://en.wikipedia.org/wiki/Digital_image" TargetMode="External"/><Relationship Id="rId98" Type="http://schemas.openxmlformats.org/officeDocument/2006/relationships/hyperlink" Target="http://en.wikipedia.org/wiki/Image_file_formats" TargetMode="External"/><Relationship Id="rId121" Type="http://schemas.openxmlformats.org/officeDocument/2006/relationships/image" Target="media/image41.png"/><Relationship Id="rId3" Type="http://schemas.openxmlformats.org/officeDocument/2006/relationships/numbering" Target="numbering.xml"/><Relationship Id="rId25" Type="http://schemas.openxmlformats.org/officeDocument/2006/relationships/image" Target="media/image17.jpeg"/><Relationship Id="rId46" Type="http://schemas.openxmlformats.org/officeDocument/2006/relationships/hyperlink" Target="http://en.wikipedia.org/wiki/Digital_image" TargetMode="External"/><Relationship Id="rId67" Type="http://schemas.openxmlformats.org/officeDocument/2006/relationships/hyperlink" Target="http://en.wikipedia.org/wiki/Grayscale" TargetMode="External"/><Relationship Id="rId116" Type="http://schemas.openxmlformats.org/officeDocument/2006/relationships/image" Target="media/image36.png"/><Relationship Id="rId20" Type="http://schemas.openxmlformats.org/officeDocument/2006/relationships/image" Target="media/image12.GIF"/><Relationship Id="rId41" Type="http://schemas.openxmlformats.org/officeDocument/2006/relationships/hyperlink" Target="http://en.wikipedia.org/wiki/Thresholding_(image_processing)" TargetMode="External"/><Relationship Id="rId62" Type="http://schemas.openxmlformats.org/officeDocument/2006/relationships/hyperlink" Target="http://en.wikipedia.org/wiki/Digital_image" TargetMode="External"/><Relationship Id="rId83" Type="http://schemas.openxmlformats.org/officeDocument/2006/relationships/hyperlink" Target="http://en.wikipedia.org/wiki/Black" TargetMode="External"/><Relationship Id="rId88" Type="http://schemas.openxmlformats.org/officeDocument/2006/relationships/hyperlink" Target="http://en.wikipedia.org/wiki/Electromagnetic_spectrum" TargetMode="External"/><Relationship Id="rId111" Type="http://schemas.openxmlformats.org/officeDocument/2006/relationships/image" Target="media/image31.png"/><Relationship Id="rId15" Type="http://schemas.openxmlformats.org/officeDocument/2006/relationships/image" Target="media/image7.png"/><Relationship Id="rId36" Type="http://schemas.openxmlformats.org/officeDocument/2006/relationships/hyperlink" Target="http://en.wikipedia.org/wiki/Pixel" TargetMode="External"/><Relationship Id="rId57" Type="http://schemas.openxmlformats.org/officeDocument/2006/relationships/hyperlink" Target="http://en.wikipedia.org/wiki/Electromagnetic_spectrum" TargetMode="External"/><Relationship Id="rId106" Type="http://schemas.openxmlformats.org/officeDocument/2006/relationships/image" Target="media/image26.png"/><Relationship Id="rId10" Type="http://schemas.openxmlformats.org/officeDocument/2006/relationships/image" Target="media/image2.png"/><Relationship Id="rId31" Type="http://schemas.openxmlformats.org/officeDocument/2006/relationships/hyperlink" Target="http://www.answers.com/topic/noisy" TargetMode="External"/><Relationship Id="rId52" Type="http://schemas.openxmlformats.org/officeDocument/2006/relationships/hyperlink" Target="http://en.wikipedia.org/wiki/Black" TargetMode="External"/><Relationship Id="rId73" Type="http://schemas.openxmlformats.org/officeDocument/2006/relationships/hyperlink" Target="http://en.wikipedia.org/wiki/Laser_printer" TargetMode="External"/><Relationship Id="rId78" Type="http://schemas.openxmlformats.org/officeDocument/2006/relationships/hyperlink" Target="http://en.wikipedia.org/wiki/Sample_(signal)" TargetMode="External"/><Relationship Id="rId94" Type="http://schemas.openxmlformats.org/officeDocument/2006/relationships/hyperlink" Target="http://en.wikipedia.org/wiki/Color" TargetMode="External"/><Relationship Id="rId99" Type="http://schemas.openxmlformats.org/officeDocument/2006/relationships/hyperlink" Target="http://en.wikipedia.org/wiki/Photographic_film" TargetMode="External"/><Relationship Id="rId101" Type="http://schemas.openxmlformats.org/officeDocument/2006/relationships/hyperlink" Target="http://en.wikipedia.org/wiki/Automatic_number_plate_recognition" TargetMode="External"/><Relationship Id="rId122" Type="http://schemas.openxmlformats.org/officeDocument/2006/relationships/image" Target="media/image42.png"/><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go:gDocsCustomXmlDataStorage xmlns:go="http://customooxmlschemas.google.com/" xmlns:r="http://schemas.openxmlformats.org/officeDocument/2006/relationships">
  <go:docsCustomData xmlns:go="http://customooxmlschemas.google.com/" roundtripDataSignature="AMtx7mjaHJGnwwUjuEqyb0EXHoo1lx1gUw==">AMUW2mVs2e8PpRz8QJqUOwfhkaBg//xcxxIVGCXmtGQoboutR5n6LyUhXN+2qOU3/r7P4MV/3Rf0+ry9wljN1ZOlPSTd0O5J22nH57vorFCibfhep92uJfVzy76eJRTqfch5fAnA9Eg7ttfxT7Je6MVXmwGlb8d7JfDlOovIe1YCUVLE9dGySmY3tuFpQwK1fD3mGYs57hwNTCm20CGYFEad5XNxjNjOOfLTQQcOE21KR5OWmkUh1oeom2y9G4Cc8GG4a74obeUDx6SWvx+H3Shn3RU6XfaA3mgWLf18M+TDZavMt/YTh27vIeYN/WM9fLBIN3m/pj2Q7SDxN85HaM+8eYT4ybEVeQ==</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197</TotalTime>
  <Pages>70</Pages>
  <Words>10472</Words>
  <Characters>59696</Characters>
  <Application>Microsoft Office Word</Application>
  <DocSecurity>0</DocSecurity>
  <Lines>497</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dc:creator>
  <cp:lastModifiedBy>Sai nithya Akuthota</cp:lastModifiedBy>
  <cp:revision>6</cp:revision>
  <dcterms:created xsi:type="dcterms:W3CDTF">2021-06-06T14:19:00Z</dcterms:created>
  <dcterms:modified xsi:type="dcterms:W3CDTF">2022-11-14T11:58:00Z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1033-11.2.0.11341</vt:lpwstr>
  </property>
  <property fmtid="{D5CDD505-2E9C-101B-9397-08002B2CF9AE}" pid="3" name="ICV">
    <vt:lpwstr>C1FAAB3527354715BED8F023DAC146E7</vt:lpwstr>
  </property>
</Properties>
</file>